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FF2CC">
      <w:pPr>
        <w:spacing w:line="240" w:lineRule="auto"/>
        <w:ind w:left="588" w:right="0" w:firstLine="0"/>
        <w:rPr>
          <w:rFonts w:ascii="Times New Roman"/>
          <w:sz w:val="20"/>
        </w:rPr>
      </w:pPr>
      <w:r>
        <w:rPr>
          <w:rFonts w:ascii="Times New Roman"/>
          <w:sz w:val="20"/>
        </w:rPr>
        <w:drawing>
          <wp:inline distT="0" distB="0" distL="0" distR="0">
            <wp:extent cx="5709285" cy="724535"/>
            <wp:effectExtent l="0" t="0" r="5715" b="18415"/>
            <wp:docPr id="13" name="Image 1"/>
            <wp:cNvGraphicFramePr/>
            <a:graphic xmlns:a="http://schemas.openxmlformats.org/drawingml/2006/main">
              <a:graphicData uri="http://schemas.openxmlformats.org/drawingml/2006/picture">
                <pic:pic xmlns:pic="http://schemas.openxmlformats.org/drawingml/2006/picture">
                  <pic:nvPicPr>
                    <pic:cNvPr id="13" name="Image 1"/>
                    <pic:cNvPicPr/>
                  </pic:nvPicPr>
                  <pic:blipFill>
                    <a:blip r:embed="rId6" cstate="print"/>
                    <a:stretch>
                      <a:fillRect/>
                    </a:stretch>
                  </pic:blipFill>
                  <pic:spPr>
                    <a:xfrm>
                      <a:off x="0" y="0"/>
                      <a:ext cx="5709754" cy="724947"/>
                    </a:xfrm>
                    <a:prstGeom prst="rect">
                      <a:avLst/>
                    </a:prstGeom>
                  </pic:spPr>
                </pic:pic>
              </a:graphicData>
            </a:graphic>
          </wp:inline>
        </w:drawing>
      </w:r>
    </w:p>
    <w:p w14:paraId="584C87F3">
      <w:pPr>
        <w:pStyle w:val="2"/>
        <w:rPr>
          <w:rFonts w:ascii="Cambria"/>
          <w:b/>
          <w:sz w:val="20"/>
        </w:rPr>
      </w:pPr>
      <w:r>
        <w:t xml:space="preserve">Department of Computer Science and </w:t>
      </w:r>
      <w:r>
        <w:rPr>
          <w:spacing w:val="-2"/>
        </w:rPr>
        <w:t>Engineering</w:t>
      </w:r>
    </w:p>
    <w:tbl>
      <w:tblPr>
        <w:tblStyle w:val="12"/>
        <w:tblW w:w="0" w:type="auto"/>
        <w:tblInd w:w="125" w:type="dxa"/>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Layout w:type="fixed"/>
        <w:tblCellMar>
          <w:top w:w="0" w:type="dxa"/>
          <w:left w:w="0" w:type="dxa"/>
          <w:bottom w:w="0" w:type="dxa"/>
          <w:right w:w="0" w:type="dxa"/>
        </w:tblCellMar>
      </w:tblPr>
      <w:tblGrid>
        <w:gridCol w:w="3000"/>
        <w:gridCol w:w="6746"/>
      </w:tblGrid>
      <w:tr w14:paraId="41BB5AB3">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7" w:hRule="atLeast"/>
        </w:trPr>
        <w:tc>
          <w:tcPr>
            <w:tcW w:w="3000" w:type="dxa"/>
          </w:tcPr>
          <w:p w14:paraId="69E995C9">
            <w:pPr>
              <w:pStyle w:val="164"/>
              <w:rPr>
                <w:rFonts w:ascii="Cambria"/>
                <w:b/>
                <w:sz w:val="22"/>
              </w:rPr>
            </w:pPr>
            <w:r>
              <w:rPr>
                <w:rFonts w:ascii="Cambria"/>
                <w:b/>
                <w:sz w:val="22"/>
              </w:rPr>
              <w:t xml:space="preserve">Course Code &amp; </w:t>
            </w:r>
            <w:r>
              <w:rPr>
                <w:rFonts w:ascii="Cambria"/>
                <w:b/>
                <w:spacing w:val="-4"/>
                <w:sz w:val="22"/>
              </w:rPr>
              <w:t>Name</w:t>
            </w:r>
          </w:p>
        </w:tc>
        <w:tc>
          <w:tcPr>
            <w:tcW w:w="6746" w:type="dxa"/>
          </w:tcPr>
          <w:p w14:paraId="020BE8B2">
            <w:pPr>
              <w:pStyle w:val="164"/>
              <w:rPr>
                <w:rFonts w:ascii="Cambria" w:hAnsi="Cambria"/>
                <w:sz w:val="22"/>
              </w:rPr>
            </w:pPr>
            <w:r>
              <w:rPr>
                <w:rFonts w:ascii="Cambria" w:hAnsi="Cambria"/>
                <w:sz w:val="22"/>
              </w:rPr>
              <w:t xml:space="preserve">CSA06 – Design and Analysis of </w:t>
            </w:r>
            <w:r>
              <w:rPr>
                <w:rFonts w:ascii="Cambria" w:hAnsi="Cambria"/>
                <w:spacing w:val="-2"/>
                <w:sz w:val="22"/>
              </w:rPr>
              <w:t>Algorithms</w:t>
            </w:r>
          </w:p>
        </w:tc>
      </w:tr>
      <w:tr w14:paraId="1DDC9CE7">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635" w:hRule="atLeast"/>
        </w:trPr>
        <w:tc>
          <w:tcPr>
            <w:tcW w:w="3000" w:type="dxa"/>
          </w:tcPr>
          <w:p w14:paraId="7BF8E7A2">
            <w:pPr>
              <w:pStyle w:val="164"/>
              <w:spacing w:before="189"/>
              <w:rPr>
                <w:rFonts w:ascii="Cambria"/>
                <w:b/>
                <w:sz w:val="22"/>
              </w:rPr>
            </w:pPr>
            <w:r>
              <w:rPr>
                <w:rFonts w:ascii="Cambria"/>
                <w:b/>
                <w:spacing w:val="-2"/>
                <w:sz w:val="22"/>
              </w:rPr>
              <w:t>Assessment</w:t>
            </w:r>
          </w:p>
        </w:tc>
        <w:tc>
          <w:tcPr>
            <w:tcW w:w="6746" w:type="dxa"/>
          </w:tcPr>
          <w:p w14:paraId="42A8C6CC">
            <w:pPr>
              <w:pStyle w:val="164"/>
              <w:ind w:right="450"/>
              <w:rPr>
                <w:rFonts w:ascii="Cambria" w:hAnsi="Cambria"/>
                <w:sz w:val="22"/>
              </w:rPr>
            </w:pPr>
            <w:r>
              <w:rPr>
                <w:rFonts w:ascii="Cambria" w:hAnsi="Cambria"/>
                <w:sz w:val="22"/>
              </w:rPr>
              <w:t>CO1</w:t>
            </w:r>
            <w:r>
              <w:rPr>
                <w:rFonts w:ascii="Cambria" w:hAnsi="Cambria"/>
                <w:spacing w:val="-5"/>
                <w:sz w:val="22"/>
              </w:rPr>
              <w:t xml:space="preserve"> </w:t>
            </w:r>
            <w:r>
              <w:rPr>
                <w:rFonts w:ascii="Cambria" w:hAnsi="Cambria"/>
                <w:sz w:val="22"/>
              </w:rPr>
              <w:t>–</w:t>
            </w:r>
            <w:r>
              <w:rPr>
                <w:rFonts w:ascii="Cambria" w:hAnsi="Cambria"/>
                <w:spacing w:val="-5"/>
                <w:sz w:val="22"/>
              </w:rPr>
              <w:t xml:space="preserve"> </w:t>
            </w:r>
            <w:r>
              <w:rPr>
                <w:rFonts w:ascii="Cambria" w:hAnsi="Cambria"/>
                <w:sz w:val="22"/>
              </w:rPr>
              <w:t>Assessment</w:t>
            </w:r>
            <w:r>
              <w:rPr>
                <w:rFonts w:ascii="Cambria" w:hAnsi="Cambria"/>
                <w:spacing w:val="-5"/>
                <w:sz w:val="22"/>
              </w:rPr>
              <w:t xml:space="preserve"> </w:t>
            </w:r>
            <w:r>
              <w:rPr>
                <w:rFonts w:ascii="Cambria" w:hAnsi="Cambria"/>
                <w:sz w:val="22"/>
              </w:rPr>
              <w:t>Tool</w:t>
            </w:r>
            <w:r>
              <w:rPr>
                <w:rFonts w:ascii="Cambria" w:hAnsi="Cambria"/>
                <w:spacing w:val="-5"/>
                <w:sz w:val="22"/>
              </w:rPr>
              <w:t xml:space="preserve"> </w:t>
            </w:r>
            <w:r>
              <w:rPr>
                <w:rFonts w:ascii="Cambria" w:hAnsi="Cambria"/>
                <w:sz w:val="22"/>
              </w:rPr>
              <w:t>1:</w:t>
            </w:r>
            <w:r>
              <w:rPr>
                <w:rFonts w:ascii="Cambria" w:hAnsi="Cambria"/>
                <w:spacing w:val="-5"/>
                <w:sz w:val="22"/>
              </w:rPr>
              <w:t xml:space="preserve"> </w:t>
            </w:r>
            <w:r>
              <w:rPr>
                <w:rFonts w:ascii="Cambria" w:hAnsi="Cambria"/>
                <w:sz w:val="22"/>
              </w:rPr>
              <w:t>IT</w:t>
            </w:r>
            <w:r>
              <w:rPr>
                <w:rFonts w:ascii="Cambria" w:hAnsi="Cambria"/>
                <w:spacing w:val="-5"/>
                <w:sz w:val="22"/>
              </w:rPr>
              <w:t xml:space="preserve"> </w:t>
            </w:r>
            <w:r>
              <w:rPr>
                <w:rFonts w:ascii="Cambria" w:hAnsi="Cambria"/>
                <w:sz w:val="22"/>
              </w:rPr>
              <w:t>Application-Based</w:t>
            </w:r>
            <w:r>
              <w:rPr>
                <w:rFonts w:ascii="Cambria" w:hAnsi="Cambria"/>
                <w:spacing w:val="-5"/>
                <w:sz w:val="22"/>
              </w:rPr>
              <w:t xml:space="preserve"> </w:t>
            </w:r>
            <w:r>
              <w:rPr>
                <w:rFonts w:ascii="Cambria" w:hAnsi="Cambria"/>
                <w:sz w:val="22"/>
              </w:rPr>
              <w:t>Problem</w:t>
            </w:r>
            <w:r>
              <w:rPr>
                <w:rFonts w:ascii="Cambria" w:hAnsi="Cambria"/>
                <w:spacing w:val="-5"/>
                <w:sz w:val="22"/>
              </w:rPr>
              <w:t xml:space="preserve"> </w:t>
            </w:r>
            <w:r>
              <w:rPr>
                <w:rFonts w:ascii="Cambria" w:hAnsi="Cambria"/>
                <w:sz w:val="22"/>
              </w:rPr>
              <w:t>Solving</w:t>
            </w:r>
            <w:r>
              <w:rPr>
                <w:rFonts w:ascii="Cambria" w:hAnsi="Cambria"/>
                <w:spacing w:val="-5"/>
                <w:sz w:val="22"/>
              </w:rPr>
              <w:t xml:space="preserve"> </w:t>
            </w:r>
            <w:r>
              <w:rPr>
                <w:rFonts w:ascii="Cambria" w:hAnsi="Cambria"/>
                <w:sz w:val="22"/>
              </w:rPr>
              <w:t>– Scalability Audit of an E-Commerce Platform</w:t>
            </w:r>
          </w:p>
        </w:tc>
      </w:tr>
      <w:tr w14:paraId="79735622">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893" w:hRule="atLeast"/>
        </w:trPr>
        <w:tc>
          <w:tcPr>
            <w:tcW w:w="3000" w:type="dxa"/>
          </w:tcPr>
          <w:p w14:paraId="5424BB0B">
            <w:pPr>
              <w:pStyle w:val="164"/>
              <w:ind w:left="0"/>
              <w:rPr>
                <w:rFonts w:ascii="Cambria"/>
                <w:b/>
                <w:sz w:val="22"/>
              </w:rPr>
            </w:pPr>
          </w:p>
          <w:p w14:paraId="337EC2DF">
            <w:pPr>
              <w:pStyle w:val="164"/>
              <w:spacing w:before="0"/>
              <w:rPr>
                <w:rFonts w:ascii="Cambria"/>
                <w:b/>
                <w:sz w:val="22"/>
              </w:rPr>
            </w:pPr>
            <w:r>
              <w:rPr>
                <w:rFonts w:ascii="Cambria"/>
                <w:b/>
                <w:sz w:val="22"/>
              </w:rPr>
              <w:t xml:space="preserve">Course Outcome </w:t>
            </w:r>
            <w:r>
              <w:rPr>
                <w:rFonts w:ascii="Cambria"/>
                <w:b/>
                <w:spacing w:val="-2"/>
                <w:sz w:val="22"/>
              </w:rPr>
              <w:t>Assessed</w:t>
            </w:r>
          </w:p>
        </w:tc>
        <w:tc>
          <w:tcPr>
            <w:tcW w:w="6746" w:type="dxa"/>
          </w:tcPr>
          <w:p w14:paraId="21A57360">
            <w:pPr>
              <w:pStyle w:val="164"/>
              <w:ind w:right="98"/>
              <w:jc w:val="both"/>
              <w:rPr>
                <w:rFonts w:ascii="Cambria"/>
                <w:sz w:val="22"/>
              </w:rPr>
            </w:pPr>
            <w:r>
              <w:rPr>
                <w:rFonts w:ascii="Cambria"/>
                <w:sz w:val="22"/>
              </w:rPr>
              <w:t xml:space="preserve">Determine algorithm efficiency using asymptotic notations and mathematical techniques including Master Theorem and substitution </w:t>
            </w:r>
            <w:r>
              <w:rPr>
                <w:rFonts w:ascii="Cambria"/>
                <w:spacing w:val="-2"/>
                <w:sz w:val="22"/>
              </w:rPr>
              <w:t>method.</w:t>
            </w:r>
          </w:p>
        </w:tc>
      </w:tr>
      <w:tr w14:paraId="6FF4E2E9">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7" w:hRule="atLeast"/>
        </w:trPr>
        <w:tc>
          <w:tcPr>
            <w:tcW w:w="3000" w:type="dxa"/>
          </w:tcPr>
          <w:p w14:paraId="024EE558">
            <w:pPr>
              <w:pStyle w:val="164"/>
              <w:rPr>
                <w:rFonts w:ascii="Cambria"/>
                <w:b/>
                <w:sz w:val="22"/>
              </w:rPr>
            </w:pPr>
            <w:r>
              <w:rPr>
                <w:rFonts w:ascii="Cambria"/>
                <w:b/>
                <w:spacing w:val="-2"/>
                <w:sz w:val="22"/>
              </w:rPr>
              <w:t>Duration</w:t>
            </w:r>
          </w:p>
        </w:tc>
        <w:tc>
          <w:tcPr>
            <w:tcW w:w="6746" w:type="dxa"/>
          </w:tcPr>
          <w:p w14:paraId="42055BEF">
            <w:pPr>
              <w:pStyle w:val="164"/>
              <w:rPr>
                <w:rFonts w:ascii="Cambria"/>
                <w:sz w:val="22"/>
              </w:rPr>
            </w:pPr>
            <w:r>
              <w:rPr>
                <w:rFonts w:ascii="Cambria"/>
                <w:sz w:val="22"/>
              </w:rPr>
              <w:t xml:space="preserve">3 </w:t>
            </w:r>
            <w:r>
              <w:rPr>
                <w:rFonts w:ascii="Cambria"/>
                <w:spacing w:val="-4"/>
                <w:sz w:val="22"/>
              </w:rPr>
              <w:t>Days</w:t>
            </w:r>
          </w:p>
        </w:tc>
      </w:tr>
      <w:tr w14:paraId="16EDD650">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7" w:hRule="atLeast"/>
        </w:trPr>
        <w:tc>
          <w:tcPr>
            <w:tcW w:w="3000" w:type="dxa"/>
          </w:tcPr>
          <w:p w14:paraId="75EA0964">
            <w:pPr>
              <w:pStyle w:val="164"/>
              <w:rPr>
                <w:rFonts w:ascii="Cambria"/>
                <w:b/>
                <w:sz w:val="22"/>
              </w:rPr>
            </w:pPr>
            <w:r>
              <w:rPr>
                <w:rFonts w:ascii="Cambria"/>
                <w:b/>
                <w:spacing w:val="-4"/>
                <w:sz w:val="22"/>
              </w:rPr>
              <w:t>Mode</w:t>
            </w:r>
          </w:p>
        </w:tc>
        <w:tc>
          <w:tcPr>
            <w:tcW w:w="6746" w:type="dxa"/>
          </w:tcPr>
          <w:p w14:paraId="5BC45752">
            <w:pPr>
              <w:pStyle w:val="164"/>
              <w:rPr>
                <w:rFonts w:ascii="Cambria"/>
                <w:sz w:val="22"/>
              </w:rPr>
            </w:pPr>
            <w:r>
              <w:rPr>
                <w:rFonts w:ascii="Cambria"/>
                <w:spacing w:val="-2"/>
                <w:sz w:val="22"/>
              </w:rPr>
              <w:t>Individual</w:t>
            </w:r>
          </w:p>
        </w:tc>
      </w:tr>
      <w:tr w14:paraId="3778FFAA">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7" w:hRule="atLeast"/>
        </w:trPr>
        <w:tc>
          <w:tcPr>
            <w:tcW w:w="3000" w:type="dxa"/>
          </w:tcPr>
          <w:p w14:paraId="0FE33799">
            <w:pPr>
              <w:pStyle w:val="164"/>
              <w:rPr>
                <w:rFonts w:ascii="Cambria"/>
                <w:b/>
                <w:sz w:val="22"/>
              </w:rPr>
            </w:pPr>
            <w:r>
              <w:rPr>
                <w:rFonts w:ascii="Cambria"/>
                <w:b/>
                <w:sz w:val="22"/>
              </w:rPr>
              <w:t xml:space="preserve">Student Reg. </w:t>
            </w:r>
            <w:r>
              <w:rPr>
                <w:rFonts w:ascii="Cambria"/>
                <w:b/>
                <w:spacing w:val="-5"/>
                <w:sz w:val="22"/>
              </w:rPr>
              <w:t>No.</w:t>
            </w:r>
          </w:p>
        </w:tc>
        <w:tc>
          <w:tcPr>
            <w:tcW w:w="6746" w:type="dxa"/>
          </w:tcPr>
          <w:p w14:paraId="4E678BD5">
            <w:pPr>
              <w:pStyle w:val="164"/>
              <w:spacing w:before="0"/>
              <w:ind w:left="0"/>
              <w:rPr>
                <w:rFonts w:hint="default" w:ascii="Times New Roman"/>
                <w:sz w:val="20"/>
                <w:lang w:val="en-US"/>
              </w:rPr>
            </w:pPr>
            <w:r>
              <w:rPr>
                <w:rFonts w:hint="default" w:ascii="Times New Roman"/>
                <w:sz w:val="20"/>
                <w:lang w:val="en-US"/>
              </w:rPr>
              <w:t>192472347</w:t>
            </w:r>
          </w:p>
        </w:tc>
      </w:tr>
      <w:tr w14:paraId="1300A137">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7" w:hRule="atLeast"/>
        </w:trPr>
        <w:tc>
          <w:tcPr>
            <w:tcW w:w="3000" w:type="dxa"/>
          </w:tcPr>
          <w:p w14:paraId="70F5E700">
            <w:pPr>
              <w:pStyle w:val="164"/>
              <w:rPr>
                <w:rFonts w:ascii="Cambria"/>
                <w:b/>
                <w:sz w:val="22"/>
              </w:rPr>
            </w:pPr>
            <w:r>
              <w:rPr>
                <w:rFonts w:ascii="Cambria"/>
                <w:b/>
                <w:sz w:val="22"/>
              </w:rPr>
              <w:t xml:space="preserve">Student </w:t>
            </w:r>
            <w:r>
              <w:rPr>
                <w:rFonts w:ascii="Cambria"/>
                <w:b/>
                <w:spacing w:val="-4"/>
                <w:sz w:val="22"/>
              </w:rPr>
              <w:t>Name</w:t>
            </w:r>
          </w:p>
        </w:tc>
        <w:tc>
          <w:tcPr>
            <w:tcW w:w="6746" w:type="dxa"/>
          </w:tcPr>
          <w:p w14:paraId="56C76174">
            <w:pPr>
              <w:pStyle w:val="164"/>
              <w:spacing w:before="0"/>
              <w:ind w:left="0"/>
              <w:rPr>
                <w:rFonts w:ascii="Times New Roman"/>
                <w:sz w:val="20"/>
              </w:rPr>
            </w:pPr>
            <w:r>
              <w:rPr>
                <w:rFonts w:hint="default" w:ascii="Times New Roman"/>
                <w:sz w:val="20"/>
                <w:lang w:val="en-US"/>
              </w:rPr>
              <w:t>N.Somasekhar Naidu</w:t>
            </w:r>
          </w:p>
        </w:tc>
      </w:tr>
    </w:tbl>
    <w:p w14:paraId="3CB2C5F7">
      <w:pPr>
        <w:pStyle w:val="13"/>
        <w:spacing w:before="319" w:line="264" w:lineRule="auto"/>
        <w:ind w:left="230" w:right="81"/>
      </w:pPr>
      <w:r>
        <w:rPr>
          <w:b/>
        </w:rPr>
        <w:t>Instructions:</w:t>
      </w:r>
      <w:r>
        <w:rPr>
          <w:b/>
          <w:spacing w:val="-3"/>
        </w:rPr>
        <w:t xml:space="preserve"> </w:t>
      </w:r>
      <w:r>
        <w:t>Answer</w:t>
      </w:r>
      <w:r>
        <w:rPr>
          <w:spacing w:val="-3"/>
        </w:rPr>
        <w:t xml:space="preserve"> </w:t>
      </w:r>
      <w:r>
        <w:t>all</w:t>
      </w:r>
      <w:r>
        <w:rPr>
          <w:spacing w:val="-3"/>
        </w:rPr>
        <w:t xml:space="preserve"> </w:t>
      </w:r>
      <w:r>
        <w:t>parts.</w:t>
      </w:r>
      <w:r>
        <w:rPr>
          <w:spacing w:val="-3"/>
        </w:rPr>
        <w:t xml:space="preserve"> </w:t>
      </w:r>
      <w:r>
        <w:t>Show</w:t>
      </w:r>
      <w:r>
        <w:rPr>
          <w:spacing w:val="-3"/>
        </w:rPr>
        <w:t xml:space="preserve"> </w:t>
      </w:r>
      <w:r>
        <w:t>the</w:t>
      </w:r>
      <w:r>
        <w:rPr>
          <w:spacing w:val="-3"/>
        </w:rPr>
        <w:t xml:space="preserve"> </w:t>
      </w:r>
      <w:r>
        <w:t>basic</w:t>
      </w:r>
      <w:r>
        <w:rPr>
          <w:spacing w:val="-3"/>
        </w:rPr>
        <w:t xml:space="preserve"> </w:t>
      </w:r>
      <w:r>
        <w:t>operation,</w:t>
      </w:r>
      <w:r>
        <w:rPr>
          <w:spacing w:val="-3"/>
        </w:rPr>
        <w:t xml:space="preserve"> </w:t>
      </w:r>
      <w:r>
        <w:t>every</w:t>
      </w:r>
      <w:r>
        <w:rPr>
          <w:spacing w:val="-3"/>
        </w:rPr>
        <w:t xml:space="preserve"> </w:t>
      </w:r>
      <w:r>
        <w:t>step</w:t>
      </w:r>
      <w:r>
        <w:rPr>
          <w:spacing w:val="-3"/>
        </w:rPr>
        <w:t xml:space="preserve"> </w:t>
      </w:r>
      <w:r>
        <w:t>of</w:t>
      </w:r>
      <w:r>
        <w:rPr>
          <w:spacing w:val="-3"/>
        </w:rPr>
        <w:t xml:space="preserve"> </w:t>
      </w:r>
      <w:r>
        <w:t>each</w:t>
      </w:r>
      <w:r>
        <w:rPr>
          <w:spacing w:val="-3"/>
        </w:rPr>
        <w:t xml:space="preserve"> </w:t>
      </w:r>
      <w:r>
        <w:t>derivation</w:t>
      </w:r>
      <w:r>
        <w:rPr>
          <w:spacing w:val="-3"/>
        </w:rPr>
        <w:t xml:space="preserve"> </w:t>
      </w:r>
      <w:r>
        <w:t>and</w:t>
      </w:r>
      <w:r>
        <w:rPr>
          <w:spacing w:val="-3"/>
        </w:rPr>
        <w:t xml:space="preserve"> </w:t>
      </w:r>
      <w:r>
        <w:t>the</w:t>
      </w:r>
      <w:r>
        <w:rPr>
          <w:spacing w:val="-3"/>
        </w:rPr>
        <w:t xml:space="preserve"> </w:t>
      </w:r>
      <w:r>
        <w:t>final asymptotic result, and interpret what each result means for the platform. Assume the platform’s servers execute 10</w:t>
      </w:r>
      <w:r>
        <w:rPr>
          <w:spacing w:val="80"/>
          <w:w w:val="150"/>
        </w:rPr>
        <w:t xml:space="preserve"> </w:t>
      </w:r>
      <w:r>
        <w:t>basic operations per second.</w:t>
      </w:r>
    </w:p>
    <w:p w14:paraId="166D1281">
      <w:pPr>
        <w:pStyle w:val="4"/>
        <w:spacing w:before="160"/>
      </w:pPr>
      <w:r>
        <w:t xml:space="preserve">IT APPLICATION-BASED </w:t>
      </w:r>
      <w:r>
        <w:rPr>
          <w:spacing w:val="-2"/>
        </w:rPr>
        <w:t>PROBLEM</w:t>
      </w:r>
    </w:p>
    <w:p w14:paraId="05AFC2B5">
      <w:pPr>
        <w:pStyle w:val="13"/>
        <w:spacing w:before="127" w:line="264" w:lineRule="auto"/>
        <w:ind w:left="230" w:right="81"/>
      </w:pPr>
      <w:r>
        <w:rPr>
          <w:b/>
        </w:rPr>
        <w:t xml:space="preserve">Scenario – Scalability Audit of “ShopSphere”, an Online Shopping Platform: </w:t>
      </w:r>
      <w:r>
        <w:t>ShopSphere is a growing e-commerce platform whose product catalogue currently holds n = 100,000 products and is expected to reach n = 1,000,000 within a year. Before the expansion, the CTO has asked you, as the</w:t>
      </w:r>
      <w:r>
        <w:rPr>
          <w:spacing w:val="-2"/>
        </w:rPr>
        <w:t xml:space="preserve"> </w:t>
      </w:r>
      <w:r>
        <w:t>platform’s</w:t>
      </w:r>
      <w:r>
        <w:rPr>
          <w:spacing w:val="-2"/>
        </w:rPr>
        <w:t xml:space="preserve"> </w:t>
      </w:r>
      <w:r>
        <w:t>algorithm</w:t>
      </w:r>
      <w:r>
        <w:rPr>
          <w:spacing w:val="-2"/>
        </w:rPr>
        <w:t xml:space="preserve"> </w:t>
      </w:r>
      <w:r>
        <w:t>engineer,</w:t>
      </w:r>
      <w:r>
        <w:rPr>
          <w:spacing w:val="-2"/>
        </w:rPr>
        <w:t xml:space="preserve"> </w:t>
      </w:r>
      <w:r>
        <w:t>to</w:t>
      </w:r>
      <w:r>
        <w:rPr>
          <w:spacing w:val="-2"/>
        </w:rPr>
        <w:t xml:space="preserve"> </w:t>
      </w:r>
      <w:r>
        <w:t>audit</w:t>
      </w:r>
      <w:r>
        <w:rPr>
          <w:spacing w:val="-2"/>
        </w:rPr>
        <w:t xml:space="preserve"> </w:t>
      </w:r>
      <w:r>
        <w:t>five</w:t>
      </w:r>
      <w:r>
        <w:rPr>
          <w:spacing w:val="-2"/>
        </w:rPr>
        <w:t xml:space="preserve"> </w:t>
      </w:r>
      <w:r>
        <w:t>back-end</w:t>
      </w:r>
      <w:r>
        <w:rPr>
          <w:spacing w:val="-2"/>
        </w:rPr>
        <w:t xml:space="preserve"> </w:t>
      </w:r>
      <w:r>
        <w:t>modules,</w:t>
      </w:r>
      <w:r>
        <w:rPr>
          <w:spacing w:val="-2"/>
        </w:rPr>
        <w:t xml:space="preserve"> </w:t>
      </w:r>
      <w:r>
        <w:t>predict</w:t>
      </w:r>
      <w:r>
        <w:rPr>
          <w:spacing w:val="-2"/>
        </w:rPr>
        <w:t xml:space="preserve"> </w:t>
      </w:r>
      <w:r>
        <w:t>how</w:t>
      </w:r>
      <w:r>
        <w:rPr>
          <w:spacing w:val="-2"/>
        </w:rPr>
        <w:t xml:space="preserve"> </w:t>
      </w:r>
      <w:r>
        <w:t>each</w:t>
      </w:r>
      <w:r>
        <w:rPr>
          <w:spacing w:val="-2"/>
        </w:rPr>
        <w:t xml:space="preserve"> </w:t>
      </w:r>
      <w:r>
        <w:t>will</w:t>
      </w:r>
      <w:r>
        <w:rPr>
          <w:spacing w:val="-2"/>
        </w:rPr>
        <w:t xml:space="preserve"> </w:t>
      </w:r>
      <w:r>
        <w:t>behave</w:t>
      </w:r>
      <w:r>
        <w:rPr>
          <w:spacing w:val="-2"/>
        </w:rPr>
        <w:t xml:space="preserve"> </w:t>
      </w:r>
      <w:r>
        <w:t>as</w:t>
      </w:r>
      <w:r>
        <w:rPr>
          <w:spacing w:val="-2"/>
        </w:rPr>
        <w:t xml:space="preserve"> </w:t>
      </w:r>
      <w:r>
        <w:t>n grows, and recommend which modules must be redesigned. The modules are described below.</w:t>
      </w:r>
    </w:p>
    <w:p w14:paraId="6F89116B">
      <w:pPr>
        <w:spacing w:before="120" w:line="264" w:lineRule="auto"/>
        <w:ind w:left="630" w:right="80" w:firstLine="0"/>
        <w:jc w:val="both"/>
        <w:rPr>
          <w:sz w:val="22"/>
        </w:rPr>
      </w:pPr>
      <w:r>
        <w:rPr>
          <w:b/>
          <w:sz w:val="22"/>
        </w:rPr>
        <w:t xml:space="preserve">Module M1 – Duplicate-Listing Detector: </w:t>
      </w:r>
      <w:r>
        <w:rPr>
          <w:sz w:val="22"/>
        </w:rPr>
        <w:t>Sellers sometimes upload the same product twice. Every night, the following routine compares every product with every later product.</w:t>
      </w:r>
    </w:p>
    <w:p w14:paraId="7B522CFD">
      <w:pPr>
        <w:pStyle w:val="13"/>
        <w:spacing w:before="8"/>
        <w:ind w:left="0"/>
        <w:jc w:val="left"/>
        <w:rPr>
          <w:sz w:val="5"/>
        </w:rPr>
      </w:pPr>
      <w:r>
        <w:rPr>
          <w:sz w:val="5"/>
        </w:rPr>
        <mc:AlternateContent>
          <mc:Choice Requires="wps">
            <w:drawing>
              <wp:anchor distT="0" distB="0" distL="0" distR="0" simplePos="0" relativeHeight="251659264" behindDoc="1" locked="0" layoutInCell="1" allowOverlap="1">
                <wp:simplePos x="0" y="0"/>
                <wp:positionH relativeFrom="page">
                  <wp:posOffset>615950</wp:posOffset>
                </wp:positionH>
                <wp:positionV relativeFrom="paragraph">
                  <wp:posOffset>60325</wp:posOffset>
                </wp:positionV>
                <wp:extent cx="5807710" cy="1118870"/>
                <wp:effectExtent l="4445" t="4445" r="17145" b="19685"/>
                <wp:wrapTopAndBottom/>
                <wp:docPr id="14" name="Textbox 2"/>
                <wp:cNvGraphicFramePr/>
                <a:graphic xmlns:a="http://schemas.openxmlformats.org/drawingml/2006/main">
                  <a:graphicData uri="http://schemas.microsoft.com/office/word/2010/wordprocessingShape">
                    <wps:wsp>
                      <wps:cNvSpPr txBox="1"/>
                      <wps:spPr>
                        <a:xfrm>
                          <a:off x="0" y="0"/>
                          <a:ext cx="5807710" cy="1118870"/>
                        </a:xfrm>
                        <a:prstGeom prst="rect">
                          <a:avLst/>
                        </a:prstGeom>
                        <a:solidFill>
                          <a:srgbClr val="F1F1F1"/>
                        </a:solidFill>
                        <a:ln w="6350">
                          <a:solidFill>
                            <a:srgbClr val="7E7E7E"/>
                          </a:solidFill>
                          <a:prstDash val="solid"/>
                        </a:ln>
                      </wps:spPr>
                      <wps:txbx>
                        <w:txbxContent>
                          <w:p w14:paraId="60121ECD">
                            <w:pPr>
                              <w:spacing w:before="60"/>
                              <w:ind w:left="104" w:right="0" w:firstLine="0"/>
                              <w:jc w:val="left"/>
                              <w:rPr>
                                <w:rFonts w:ascii="Courier New" w:hAnsi="Courier New"/>
                                <w:color w:val="000000"/>
                                <w:sz w:val="18"/>
                              </w:rPr>
                            </w:pPr>
                            <w:r>
                              <w:rPr>
                                <w:rFonts w:ascii="Courier New" w:hAnsi="Courier New"/>
                                <w:color w:val="000000"/>
                                <w:sz w:val="18"/>
                              </w:rPr>
                              <w:t xml:space="preserve">FOR i ← 0 TO n − 2 </w:t>
                            </w:r>
                            <w:r>
                              <w:rPr>
                                <w:rFonts w:ascii="Courier New" w:hAnsi="Courier New"/>
                                <w:color w:val="000000"/>
                                <w:spacing w:val="-5"/>
                                <w:sz w:val="18"/>
                              </w:rPr>
                              <w:t>DO</w:t>
                            </w:r>
                          </w:p>
                          <w:p w14:paraId="32AFD1FD">
                            <w:pPr>
                              <w:spacing w:before="0"/>
                              <w:ind w:left="429" w:right="0" w:firstLine="0"/>
                              <w:jc w:val="left"/>
                              <w:rPr>
                                <w:rFonts w:ascii="Courier New" w:hAnsi="Courier New"/>
                                <w:color w:val="000000"/>
                                <w:sz w:val="18"/>
                              </w:rPr>
                            </w:pPr>
                            <w:r>
                              <w:rPr>
                                <w:rFonts w:ascii="Courier New" w:hAnsi="Courier New"/>
                                <w:color w:val="000000"/>
                                <w:sz w:val="18"/>
                              </w:rPr>
                              <w:t xml:space="preserve">FOR j ← i + 1 TO n − 1 </w:t>
                            </w:r>
                            <w:r>
                              <w:rPr>
                                <w:rFonts w:ascii="Courier New" w:hAnsi="Courier New"/>
                                <w:color w:val="000000"/>
                                <w:spacing w:val="-5"/>
                                <w:sz w:val="18"/>
                              </w:rPr>
                              <w:t>DO</w:t>
                            </w:r>
                          </w:p>
                          <w:p w14:paraId="64F4BF47">
                            <w:pPr>
                              <w:spacing w:before="0"/>
                              <w:ind w:left="104" w:right="0" w:firstLine="648"/>
                              <w:jc w:val="left"/>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Product[i].title</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Product[j].title</w:t>
                            </w:r>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Product[i].seller</w:t>
                            </w:r>
                            <w:r>
                              <w:rPr>
                                <w:rFonts w:ascii="Courier New"/>
                                <w:color w:val="000000"/>
                                <w:spacing w:val="-7"/>
                                <w:sz w:val="18"/>
                              </w:rPr>
                              <w:t xml:space="preserve"> </w:t>
                            </w:r>
                            <w:r>
                              <w:rPr>
                                <w:rFonts w:ascii="Courier New"/>
                                <w:color w:val="000000"/>
                                <w:sz w:val="18"/>
                              </w:rPr>
                              <w:t>= Product[j].seller THEN</w:t>
                            </w:r>
                          </w:p>
                          <w:p w14:paraId="250C61E3">
                            <w:pPr>
                              <w:spacing w:before="0"/>
                              <w:ind w:left="753" w:right="6058" w:firstLine="324"/>
                              <w:jc w:val="left"/>
                              <w:rPr>
                                <w:rFonts w:ascii="Courier New"/>
                                <w:color w:val="000000"/>
                                <w:sz w:val="18"/>
                              </w:rPr>
                            </w:pPr>
                            <w:r>
                              <w:rPr>
                                <w:rFonts w:ascii="Courier New"/>
                                <w:color w:val="000000"/>
                                <w:spacing w:val="-2"/>
                                <w:sz w:val="18"/>
                              </w:rPr>
                              <w:t xml:space="preserve">MarkDuplicate(j) </w:t>
                            </w:r>
                            <w:r>
                              <w:rPr>
                                <w:rFonts w:ascii="Courier New"/>
                                <w:color w:val="000000"/>
                                <w:sz w:val="18"/>
                              </w:rPr>
                              <w:t>END IF</w:t>
                            </w:r>
                          </w:p>
                          <w:p w14:paraId="3713C893">
                            <w:pPr>
                              <w:spacing w:before="0"/>
                              <w:ind w:left="104" w:right="7676" w:firstLine="324"/>
                              <w:jc w:val="left"/>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wps:txbx>
                      <wps:bodyPr wrap="square" lIns="0" tIns="0" rIns="0" bIns="0" rtlCol="0">
                        <a:noAutofit/>
                      </wps:bodyPr>
                    </wps:wsp>
                  </a:graphicData>
                </a:graphic>
              </wp:anchor>
            </w:drawing>
          </mc:Choice>
          <mc:Fallback>
            <w:pict>
              <v:shape id="Textbox 2" o:spid="_x0000_s1026" o:spt="202" type="#_x0000_t202" style="position:absolute;left:0pt;margin-left:48.5pt;margin-top:4.75pt;height:88.1pt;width:457.3pt;mso-position-horizontal-relative:page;mso-wrap-distance-bottom:0pt;mso-wrap-distance-top:0pt;z-index:-251657216;mso-width-relative:page;mso-height-relative:page;" fillcolor="#F1F1F1" filled="t" stroked="t" coordsize="21600,21600" o:gfxdata="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AUyj3YAAAACQEAAA8AAAAAAAAAAQAgAAAAIgAAAGRycy9kb3ducmV2LnhtbFBLAQIUABQA&#10;AAAIAIdO4kCPibTh8AEAAA0EAAAOAAAAAAAAAAEAIAAAACcBAABkcnMvZTJvRG9jLnhtbFBLBQYA&#10;AAAABgAGAFkBAACJBQAAAAA=&#10;">
                <v:fill on="t" focussize="0,0"/>
                <v:stroke weight="0.5pt" color="#7E7E7E" joinstyle="round"/>
                <v:imagedata o:title=""/>
                <o:lock v:ext="edit" aspectratio="f"/>
                <v:textbox inset="0mm,0mm,0mm,0mm">
                  <w:txbxContent>
                    <w:p w14:paraId="60121ECD">
                      <w:pPr>
                        <w:spacing w:before="60"/>
                        <w:ind w:left="104" w:right="0" w:firstLine="0"/>
                        <w:jc w:val="left"/>
                        <w:rPr>
                          <w:rFonts w:ascii="Courier New" w:hAnsi="Courier New"/>
                          <w:color w:val="000000"/>
                          <w:sz w:val="18"/>
                        </w:rPr>
                      </w:pPr>
                      <w:r>
                        <w:rPr>
                          <w:rFonts w:ascii="Courier New" w:hAnsi="Courier New"/>
                          <w:color w:val="000000"/>
                          <w:sz w:val="18"/>
                        </w:rPr>
                        <w:t xml:space="preserve">FOR i ← 0 TO n − 2 </w:t>
                      </w:r>
                      <w:r>
                        <w:rPr>
                          <w:rFonts w:ascii="Courier New" w:hAnsi="Courier New"/>
                          <w:color w:val="000000"/>
                          <w:spacing w:val="-5"/>
                          <w:sz w:val="18"/>
                        </w:rPr>
                        <w:t>DO</w:t>
                      </w:r>
                    </w:p>
                    <w:p w14:paraId="32AFD1FD">
                      <w:pPr>
                        <w:spacing w:before="0"/>
                        <w:ind w:left="429" w:right="0" w:firstLine="0"/>
                        <w:jc w:val="left"/>
                        <w:rPr>
                          <w:rFonts w:ascii="Courier New" w:hAnsi="Courier New"/>
                          <w:color w:val="000000"/>
                          <w:sz w:val="18"/>
                        </w:rPr>
                      </w:pPr>
                      <w:r>
                        <w:rPr>
                          <w:rFonts w:ascii="Courier New" w:hAnsi="Courier New"/>
                          <w:color w:val="000000"/>
                          <w:sz w:val="18"/>
                        </w:rPr>
                        <w:t xml:space="preserve">FOR j ← i + 1 TO n − 1 </w:t>
                      </w:r>
                      <w:r>
                        <w:rPr>
                          <w:rFonts w:ascii="Courier New" w:hAnsi="Courier New"/>
                          <w:color w:val="000000"/>
                          <w:spacing w:val="-5"/>
                          <w:sz w:val="18"/>
                        </w:rPr>
                        <w:t>DO</w:t>
                      </w:r>
                    </w:p>
                    <w:p w14:paraId="64F4BF47">
                      <w:pPr>
                        <w:spacing w:before="0"/>
                        <w:ind w:left="104" w:right="0" w:firstLine="648"/>
                        <w:jc w:val="left"/>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Product[i].title</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Product[j].title</w:t>
                      </w:r>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Product[i].seller</w:t>
                      </w:r>
                      <w:r>
                        <w:rPr>
                          <w:rFonts w:ascii="Courier New"/>
                          <w:color w:val="000000"/>
                          <w:spacing w:val="-7"/>
                          <w:sz w:val="18"/>
                        </w:rPr>
                        <w:t xml:space="preserve"> </w:t>
                      </w:r>
                      <w:r>
                        <w:rPr>
                          <w:rFonts w:ascii="Courier New"/>
                          <w:color w:val="000000"/>
                          <w:sz w:val="18"/>
                        </w:rPr>
                        <w:t>= Product[j].seller THEN</w:t>
                      </w:r>
                    </w:p>
                    <w:p w14:paraId="250C61E3">
                      <w:pPr>
                        <w:spacing w:before="0"/>
                        <w:ind w:left="753" w:right="6058" w:firstLine="324"/>
                        <w:jc w:val="left"/>
                        <w:rPr>
                          <w:rFonts w:ascii="Courier New"/>
                          <w:color w:val="000000"/>
                          <w:sz w:val="18"/>
                        </w:rPr>
                      </w:pPr>
                      <w:r>
                        <w:rPr>
                          <w:rFonts w:ascii="Courier New"/>
                          <w:color w:val="000000"/>
                          <w:spacing w:val="-2"/>
                          <w:sz w:val="18"/>
                        </w:rPr>
                        <w:t xml:space="preserve">MarkDuplicate(j) </w:t>
                      </w:r>
                      <w:r>
                        <w:rPr>
                          <w:rFonts w:ascii="Courier New"/>
                          <w:color w:val="000000"/>
                          <w:sz w:val="18"/>
                        </w:rPr>
                        <w:t>END IF</w:t>
                      </w:r>
                    </w:p>
                    <w:p w14:paraId="3713C893">
                      <w:pPr>
                        <w:spacing w:before="0"/>
                        <w:ind w:left="104" w:right="7676" w:firstLine="324"/>
                        <w:jc w:val="left"/>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v:textbox>
                <w10:wrap type="topAndBottom"/>
              </v:shape>
            </w:pict>
          </mc:Fallback>
        </mc:AlternateContent>
      </w:r>
    </w:p>
    <w:p w14:paraId="32D3C55E">
      <w:pPr>
        <w:pStyle w:val="13"/>
        <w:spacing w:before="65"/>
        <w:ind w:left="0"/>
        <w:jc w:val="left"/>
      </w:pPr>
    </w:p>
    <w:p w14:paraId="607BD268">
      <w:pPr>
        <w:pStyle w:val="13"/>
        <w:spacing w:before="65"/>
        <w:ind w:left="0"/>
        <w:jc w:val="left"/>
      </w:pPr>
    </w:p>
    <w:p w14:paraId="5464352D">
      <w:pPr>
        <w:pStyle w:val="13"/>
        <w:spacing w:before="65"/>
        <w:ind w:left="0"/>
        <w:jc w:val="left"/>
      </w:pPr>
    </w:p>
    <w:p w14:paraId="660FB606">
      <w:pPr>
        <w:pStyle w:val="13"/>
        <w:spacing w:before="65"/>
        <w:ind w:left="0"/>
        <w:jc w:val="left"/>
      </w:pPr>
    </w:p>
    <w:p w14:paraId="5CF36135">
      <w:pPr>
        <w:pStyle w:val="13"/>
        <w:spacing w:before="65"/>
        <w:ind w:left="0"/>
        <w:jc w:val="left"/>
      </w:pPr>
    </w:p>
    <w:p w14:paraId="192E4BE1">
      <w:pPr>
        <w:pStyle w:val="13"/>
        <w:spacing w:before="0" w:line="264" w:lineRule="auto"/>
        <w:ind w:right="81"/>
      </w:pPr>
      <w:r>
        <w:rPr>
          <w:b/>
        </w:rPr>
        <w:t xml:space="preserve">Module M2 – API Rate Limiter: </w:t>
      </w:r>
      <w:r>
        <w:t>The public API audits request windows of doubling size using the routine below. A team member claims that it is Θ(n log n) because the outer loop runs about log n times and the inner loop runs up to n times.</w:t>
      </w:r>
    </w:p>
    <w:p w14:paraId="0CCF61F7">
      <w:pPr>
        <w:pStyle w:val="13"/>
        <w:spacing w:before="8"/>
        <w:ind w:left="0"/>
        <w:jc w:val="left"/>
        <w:rPr>
          <w:sz w:val="5"/>
        </w:rPr>
      </w:pPr>
      <w:r>
        <w:rPr>
          <w:sz w:val="5"/>
        </w:rPr>
        <mc:AlternateContent>
          <mc:Choice Requires="wpg">
            <w:drawing>
              <wp:anchor distT="0" distB="0" distL="0" distR="0" simplePos="0" relativeHeight="251659264" behindDoc="1" locked="0" layoutInCell="1" allowOverlap="1">
                <wp:simplePos x="0" y="0"/>
                <wp:positionH relativeFrom="page">
                  <wp:posOffset>612775</wp:posOffset>
                </wp:positionH>
                <wp:positionV relativeFrom="paragraph">
                  <wp:posOffset>57150</wp:posOffset>
                </wp:positionV>
                <wp:extent cx="5814060" cy="995680"/>
                <wp:effectExtent l="1270" t="1270" r="13970" b="12700"/>
                <wp:wrapTopAndBottom/>
                <wp:docPr id="15" name="Group 15"/>
                <wp:cNvGraphicFramePr/>
                <a:graphic xmlns:a="http://schemas.openxmlformats.org/drawingml/2006/main">
                  <a:graphicData uri="http://schemas.microsoft.com/office/word/2010/wordprocessingGroup">
                    <wpg:wgp>
                      <wpg:cNvGrpSpPr/>
                      <wpg:grpSpPr>
                        <a:xfrm>
                          <a:off x="0" y="0"/>
                          <a:ext cx="5814060" cy="995680"/>
                          <a:chOff x="0" y="0"/>
                          <a:chExt cx="5814060" cy="995680"/>
                        </a:xfrm>
                      </wpg:grpSpPr>
                      <wps:wsp>
                        <wps:cNvPr id="16" name="Graphic 4"/>
                        <wps:cNvSpPr/>
                        <wps:spPr>
                          <a:xfrm>
                            <a:off x="3175" y="3175"/>
                            <a:ext cx="5807710" cy="989330"/>
                          </a:xfrm>
                          <a:custGeom>
                            <a:avLst/>
                            <a:gdLst/>
                            <a:ahLst/>
                            <a:cxnLst/>
                            <a:rect l="l" t="t" r="r" b="b"/>
                            <a:pathLst>
                              <a:path w="5807710" h="989330">
                                <a:moveTo>
                                  <a:pt x="5807710" y="988913"/>
                                </a:moveTo>
                                <a:lnTo>
                                  <a:pt x="0" y="988913"/>
                                </a:lnTo>
                                <a:lnTo>
                                  <a:pt x="0" y="0"/>
                                </a:lnTo>
                                <a:lnTo>
                                  <a:pt x="5807710" y="0"/>
                                </a:lnTo>
                                <a:lnTo>
                                  <a:pt x="5807710" y="988913"/>
                                </a:lnTo>
                                <a:close/>
                              </a:path>
                            </a:pathLst>
                          </a:custGeom>
                          <a:solidFill>
                            <a:srgbClr val="F1F1F1"/>
                          </a:solidFill>
                        </wps:spPr>
                        <wps:bodyPr wrap="square" lIns="0" tIns="0" rIns="0" bIns="0" rtlCol="0">
                          <a:noAutofit/>
                        </wps:bodyPr>
                      </wps:wsp>
                      <wps:wsp>
                        <wps:cNvPr id="17" name="Graphic 5"/>
                        <wps:cNvSpPr/>
                        <wps:spPr>
                          <a:xfrm>
                            <a:off x="0" y="3175"/>
                            <a:ext cx="5814060" cy="989330"/>
                          </a:xfrm>
                          <a:custGeom>
                            <a:avLst/>
                            <a:gdLst/>
                            <a:ahLst/>
                            <a:cxnLst/>
                            <a:rect l="l" t="t" r="r" b="b"/>
                            <a:pathLst>
                              <a:path w="5814060" h="989330">
                                <a:moveTo>
                                  <a:pt x="3175" y="0"/>
                                </a:moveTo>
                                <a:lnTo>
                                  <a:pt x="3175" y="988913"/>
                                </a:lnTo>
                              </a:path>
                              <a:path w="5814060" h="989330">
                                <a:moveTo>
                                  <a:pt x="5810885" y="0"/>
                                </a:moveTo>
                                <a:lnTo>
                                  <a:pt x="5810885" y="988913"/>
                                </a:lnTo>
                              </a:path>
                              <a:path w="5814060" h="989330">
                                <a:moveTo>
                                  <a:pt x="0" y="0"/>
                                </a:moveTo>
                                <a:lnTo>
                                  <a:pt x="5814060" y="0"/>
                                </a:lnTo>
                              </a:path>
                              <a:path w="5814060" h="989330">
                                <a:moveTo>
                                  <a:pt x="0" y="988913"/>
                                </a:moveTo>
                                <a:lnTo>
                                  <a:pt x="5814060" y="988913"/>
                                </a:lnTo>
                              </a:path>
                            </a:pathLst>
                          </a:custGeom>
                          <a:ln w="6350">
                            <a:solidFill>
                              <a:srgbClr val="7E7E7E"/>
                            </a:solidFill>
                            <a:prstDash val="solid"/>
                          </a:ln>
                        </wps:spPr>
                        <wps:bodyPr wrap="square" lIns="0" tIns="0" rIns="0" bIns="0" rtlCol="0">
                          <a:noAutofit/>
                        </wps:bodyPr>
                      </wps:wsp>
                      <wps:wsp>
                        <wps:cNvPr id="18" name="Textbox 6"/>
                        <wps:cNvSpPr txBox="1"/>
                        <wps:spPr>
                          <a:xfrm>
                            <a:off x="73024" y="44449"/>
                            <a:ext cx="1659255" cy="906780"/>
                          </a:xfrm>
                          <a:prstGeom prst="rect">
                            <a:avLst/>
                          </a:prstGeom>
                        </wps:spPr>
                        <wps:txbx>
                          <w:txbxContent>
                            <w:p w14:paraId="7630D50C">
                              <w:pPr>
                                <w:spacing w:before="0"/>
                                <w:ind w:left="0" w:right="0" w:firstLine="0"/>
                                <w:jc w:val="left"/>
                                <w:rPr>
                                  <w:rFonts w:ascii="Courier New" w:hAnsi="Courier New"/>
                                  <w:sz w:val="18"/>
                                </w:rPr>
                              </w:pPr>
                              <w:r>
                                <w:rPr>
                                  <w:rFonts w:ascii="Courier New" w:hAnsi="Courier New"/>
                                  <w:sz w:val="18"/>
                                </w:rPr>
                                <w:t xml:space="preserve">i ← </w:t>
                              </w:r>
                              <w:r>
                                <w:rPr>
                                  <w:rFonts w:ascii="Courier New" w:hAnsi="Courier New"/>
                                  <w:spacing w:val="-10"/>
                                  <w:sz w:val="18"/>
                                </w:rPr>
                                <w:t>1</w:t>
                              </w:r>
                            </w:p>
                            <w:p w14:paraId="1311FF51">
                              <w:pPr>
                                <w:spacing w:before="0"/>
                                <w:ind w:left="0" w:right="0" w:firstLine="0"/>
                                <w:jc w:val="left"/>
                                <w:rPr>
                                  <w:rFonts w:ascii="Courier New"/>
                                  <w:sz w:val="18"/>
                                </w:rPr>
                              </w:pPr>
                              <w:r>
                                <w:rPr>
                                  <w:rFonts w:ascii="Courier New"/>
                                  <w:sz w:val="18"/>
                                </w:rPr>
                                <w:t xml:space="preserve">WHILE i &lt; n </w:t>
                              </w:r>
                              <w:r>
                                <w:rPr>
                                  <w:rFonts w:ascii="Courier New"/>
                                  <w:spacing w:val="-5"/>
                                  <w:sz w:val="18"/>
                                </w:rPr>
                                <w:t>DO</w:t>
                              </w:r>
                            </w:p>
                            <w:p w14:paraId="38F97BC7">
                              <w:pPr>
                                <w:spacing w:before="0"/>
                                <w:ind w:left="324" w:right="0" w:firstLine="0"/>
                                <w:jc w:val="left"/>
                                <w:rPr>
                                  <w:rFonts w:ascii="Courier New" w:hAnsi="Courier New"/>
                                  <w:sz w:val="18"/>
                                </w:rPr>
                              </w:pPr>
                              <w:r>
                                <w:rPr>
                                  <w:rFonts w:ascii="Courier New" w:hAnsi="Courier New"/>
                                  <w:sz w:val="18"/>
                                </w:rPr>
                                <w:t xml:space="preserve">FOR j ← 0 TO i − 1 </w:t>
                              </w:r>
                              <w:r>
                                <w:rPr>
                                  <w:rFonts w:ascii="Courier New" w:hAnsi="Courier New"/>
                                  <w:spacing w:val="-5"/>
                                  <w:sz w:val="18"/>
                                </w:rPr>
                                <w:t>DO</w:t>
                              </w:r>
                            </w:p>
                            <w:p w14:paraId="131BEBD7">
                              <w:pPr>
                                <w:spacing w:before="0"/>
                                <w:ind w:left="324" w:right="0" w:firstLine="324"/>
                                <w:jc w:val="left"/>
                                <w:rPr>
                                  <w:rFonts w:ascii="Courier New"/>
                                  <w:sz w:val="18"/>
                                </w:rPr>
                              </w:pPr>
                              <w:r>
                                <w:rPr>
                                  <w:rFonts w:ascii="Courier New"/>
                                  <w:spacing w:val="-2"/>
                                  <w:sz w:val="18"/>
                                </w:rPr>
                                <w:t xml:space="preserve">Audit(Request[j]) </w:t>
                              </w:r>
                              <w:r>
                                <w:rPr>
                                  <w:rFonts w:ascii="Courier New"/>
                                  <w:sz w:val="18"/>
                                </w:rPr>
                                <w:t>END FOR</w:t>
                              </w:r>
                            </w:p>
                            <w:p w14:paraId="456F9A88">
                              <w:pPr>
                                <w:spacing w:before="0"/>
                                <w:ind w:left="0" w:right="1052" w:firstLine="324"/>
                                <w:jc w:val="left"/>
                                <w:rPr>
                                  <w:rFonts w:ascii="Courier New" w:hAnsi="Courier New"/>
                                  <w:sz w:val="18"/>
                                </w:rPr>
                              </w:pP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wps:txbx>
                        <wps:bodyPr wrap="square" lIns="0" tIns="0" rIns="0" bIns="0" rtlCol="0">
                          <a:noAutofit/>
                        </wps:bodyPr>
                      </wps:wsp>
                      <wps:wsp>
                        <wps:cNvPr id="19" name="Textbox 7"/>
                        <wps:cNvSpPr txBox="1"/>
                        <wps:spPr>
                          <a:xfrm>
                            <a:off x="2336533" y="432891"/>
                            <a:ext cx="1247775" cy="129539"/>
                          </a:xfrm>
                          <a:prstGeom prst="rect">
                            <a:avLst/>
                          </a:prstGeom>
                        </wps:spPr>
                        <wps:txbx>
                          <w:txbxContent>
                            <w:p w14:paraId="05ABD20F">
                              <w:pPr>
                                <w:spacing w:before="0"/>
                                <w:ind w:left="0" w:right="0" w:firstLine="0"/>
                                <w:jc w:val="left"/>
                                <w:rPr>
                                  <w:rFonts w:ascii="Courier New"/>
                                  <w:sz w:val="18"/>
                                </w:rPr>
                              </w:pPr>
                              <w:r>
                                <w:rPr>
                                  <w:rFonts w:ascii="Courier New"/>
                                  <w:sz w:val="18"/>
                                </w:rPr>
                                <w:t xml:space="preserve">// basic </w:t>
                              </w:r>
                              <w:r>
                                <w:rPr>
                                  <w:rFonts w:ascii="Courier New"/>
                                  <w:spacing w:val="-2"/>
                                  <w:sz w:val="18"/>
                                </w:rPr>
                                <w:t>operation</w:t>
                              </w:r>
                            </w:p>
                          </w:txbxContent>
                        </wps:txbx>
                        <wps:bodyPr wrap="square" lIns="0" tIns="0" rIns="0" bIns="0" rtlCol="0">
                          <a:noAutofit/>
                        </wps:bodyPr>
                      </wps:wsp>
                    </wpg:wgp>
                  </a:graphicData>
                </a:graphic>
              </wp:anchor>
            </w:drawing>
          </mc:Choice>
          <mc:Fallback>
            <w:pict>
              <v:group id="_x0000_s1026" o:spid="_x0000_s1026" o:spt="203" style="position:absolute;left:0pt;margin-left:48.25pt;margin-top:4.5pt;height:78.4pt;width:457.8pt;mso-position-horizontal-relative:page;mso-wrap-distance-bottom:0pt;mso-wrap-distance-top:0pt;z-index:-251657216;mso-width-relative:page;mso-height-relative:page;" coordsize="5814060,995680" o:gfxdata="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CYhhND2AAAAAkBAAAPAAAAAAAA&#10;AAEAIAAAACIAAABkcnMvZG93bnJldi54bWxQSwECFAAUAAAACACHTuJAKwMWfKEDAACWDQAADgAA&#10;AAAAAAABACAAAAAnAQAAZHJzL2Uyb0RvYy54bWxQSwUGAAAAAAYABgBZAQAAOgcAAAAA&#10;">
                <o:lock v:ext="edit" aspectratio="f"/>
                <v:shape id="Graphic 4" o:spid="_x0000_s1026" o:spt="100" style="position:absolute;left:3175;top:3175;height:989330;width:5807710;" fillcolor="#F1F1F1" filled="t" stroked="f" coordsize="5807710,989330" o:gfxdata="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kjaQugAAANsA&#10;AAAPAAAAAAAAAAEAIAAAACIAAABkcnMvZG93bnJldi54bWxQSwECFAAUAAAACACHTuJAMy8FnjsA&#10;AAA5AAAAEAAAAAAAAAABACAAAAAJAQAAZHJzL3NoYXBleG1sLnhtbFBLBQYAAAAABgAGAFsBAACz&#10;AwAAAAA=&#10;" path="m5807710,988913l0,988913,0,0,5807710,0,5807710,988913xe">
                  <v:fill on="t" focussize="0,0"/>
                  <v:stroke on="f"/>
                  <v:imagedata o:title=""/>
                  <o:lock v:ext="edit" aspectratio="f"/>
                  <v:textbox inset="0mm,0mm,0mm,0mm"/>
                </v:shape>
                <v:shape id="Graphic 5" o:spid="_x0000_s1026" o:spt="100" style="position:absolute;left:0;top:3175;height:989330;width:5814060;" filled="f" stroked="t" coordsize="5814060,989330" o:gfxdata="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ddoLsAAADb&#10;AAAADwAAAAAAAAABACAAAAAiAAAAZHJzL2Rvd25yZXYueG1sUEsBAhQAFAAAAAgAh07iQDMvBZ47&#10;AAAAOQAAABAAAAAAAAAAAQAgAAAACgEAAGRycy9zaGFwZXhtbC54bWxQSwUGAAAAAAYABgBbAQAA&#10;tAMAAAAA&#10;" path="m3175,0l3175,988913em5810885,0l5810885,988913em0,0l5814060,0em0,988913l5814060,988913e">
                  <v:fill on="f" focussize="0,0"/>
                  <v:stroke weight="0.5pt" color="#7E7E7E" joinstyle="round"/>
                  <v:imagedata o:title=""/>
                  <o:lock v:ext="edit" aspectratio="f"/>
                  <v:textbox inset="0mm,0mm,0mm,0mm"/>
                </v:shape>
                <v:shape id="Textbox 6" o:spid="_x0000_s1026" o:spt="202" type="#_x0000_t202" style="position:absolute;left:73024;top:44449;height:906780;width:1659255;"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30D50C">
                        <w:pPr>
                          <w:spacing w:before="0"/>
                          <w:ind w:left="0" w:right="0" w:firstLine="0"/>
                          <w:jc w:val="left"/>
                          <w:rPr>
                            <w:rFonts w:ascii="Courier New" w:hAnsi="Courier New"/>
                            <w:sz w:val="18"/>
                          </w:rPr>
                        </w:pPr>
                        <w:r>
                          <w:rPr>
                            <w:rFonts w:ascii="Courier New" w:hAnsi="Courier New"/>
                            <w:sz w:val="18"/>
                          </w:rPr>
                          <w:t xml:space="preserve">i ← </w:t>
                        </w:r>
                        <w:r>
                          <w:rPr>
                            <w:rFonts w:ascii="Courier New" w:hAnsi="Courier New"/>
                            <w:spacing w:val="-10"/>
                            <w:sz w:val="18"/>
                          </w:rPr>
                          <w:t>1</w:t>
                        </w:r>
                      </w:p>
                      <w:p w14:paraId="1311FF51">
                        <w:pPr>
                          <w:spacing w:before="0"/>
                          <w:ind w:left="0" w:right="0" w:firstLine="0"/>
                          <w:jc w:val="left"/>
                          <w:rPr>
                            <w:rFonts w:ascii="Courier New"/>
                            <w:sz w:val="18"/>
                          </w:rPr>
                        </w:pPr>
                        <w:r>
                          <w:rPr>
                            <w:rFonts w:ascii="Courier New"/>
                            <w:sz w:val="18"/>
                          </w:rPr>
                          <w:t xml:space="preserve">WHILE i &lt; n </w:t>
                        </w:r>
                        <w:r>
                          <w:rPr>
                            <w:rFonts w:ascii="Courier New"/>
                            <w:spacing w:val="-5"/>
                            <w:sz w:val="18"/>
                          </w:rPr>
                          <w:t>DO</w:t>
                        </w:r>
                      </w:p>
                      <w:p w14:paraId="38F97BC7">
                        <w:pPr>
                          <w:spacing w:before="0"/>
                          <w:ind w:left="324" w:right="0" w:firstLine="0"/>
                          <w:jc w:val="left"/>
                          <w:rPr>
                            <w:rFonts w:ascii="Courier New" w:hAnsi="Courier New"/>
                            <w:sz w:val="18"/>
                          </w:rPr>
                        </w:pPr>
                        <w:r>
                          <w:rPr>
                            <w:rFonts w:ascii="Courier New" w:hAnsi="Courier New"/>
                            <w:sz w:val="18"/>
                          </w:rPr>
                          <w:t xml:space="preserve">FOR j ← 0 TO i − 1 </w:t>
                        </w:r>
                        <w:r>
                          <w:rPr>
                            <w:rFonts w:ascii="Courier New" w:hAnsi="Courier New"/>
                            <w:spacing w:val="-5"/>
                            <w:sz w:val="18"/>
                          </w:rPr>
                          <w:t>DO</w:t>
                        </w:r>
                      </w:p>
                      <w:p w14:paraId="131BEBD7">
                        <w:pPr>
                          <w:spacing w:before="0"/>
                          <w:ind w:left="324" w:right="0" w:firstLine="324"/>
                          <w:jc w:val="left"/>
                          <w:rPr>
                            <w:rFonts w:ascii="Courier New"/>
                            <w:sz w:val="18"/>
                          </w:rPr>
                        </w:pPr>
                        <w:r>
                          <w:rPr>
                            <w:rFonts w:ascii="Courier New"/>
                            <w:spacing w:val="-2"/>
                            <w:sz w:val="18"/>
                          </w:rPr>
                          <w:t xml:space="preserve">Audit(Request[j]) </w:t>
                        </w:r>
                        <w:r>
                          <w:rPr>
                            <w:rFonts w:ascii="Courier New"/>
                            <w:sz w:val="18"/>
                          </w:rPr>
                          <w:t>END FOR</w:t>
                        </w:r>
                      </w:p>
                      <w:p w14:paraId="456F9A88">
                        <w:pPr>
                          <w:spacing w:before="0"/>
                          <w:ind w:left="0" w:right="1052" w:firstLine="324"/>
                          <w:jc w:val="left"/>
                          <w:rPr>
                            <w:rFonts w:ascii="Courier New" w:hAnsi="Courier New"/>
                            <w:sz w:val="18"/>
                          </w:rPr>
                        </w:pP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i</w:t>
                        </w:r>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v:textbox>
                </v:shape>
                <v:shape id="Textbox 7" o:spid="_x0000_s1026" o:spt="202" type="#_x0000_t202" style="position:absolute;left:2336533;top:432891;height:129539;width:124777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5ABD20F">
                        <w:pPr>
                          <w:spacing w:before="0"/>
                          <w:ind w:left="0" w:right="0" w:firstLine="0"/>
                          <w:jc w:val="left"/>
                          <w:rPr>
                            <w:rFonts w:ascii="Courier New"/>
                            <w:sz w:val="18"/>
                          </w:rPr>
                        </w:pPr>
                        <w:r>
                          <w:rPr>
                            <w:rFonts w:ascii="Courier New"/>
                            <w:sz w:val="18"/>
                          </w:rPr>
                          <w:t xml:space="preserve">// basic </w:t>
                        </w:r>
                        <w:r>
                          <w:rPr>
                            <w:rFonts w:ascii="Courier New"/>
                            <w:spacing w:val="-2"/>
                            <w:sz w:val="18"/>
                          </w:rPr>
                          <w:t>operation</w:t>
                        </w:r>
                      </w:p>
                    </w:txbxContent>
                  </v:textbox>
                </v:shape>
                <w10:wrap type="topAndBottom"/>
              </v:group>
            </w:pict>
          </mc:Fallback>
        </mc:AlternateContent>
      </w:r>
    </w:p>
    <w:p w14:paraId="69BAC9EF">
      <w:pPr>
        <w:pStyle w:val="13"/>
        <w:spacing w:before="60"/>
        <w:ind w:left="0"/>
        <w:jc w:val="left"/>
      </w:pPr>
    </w:p>
    <w:p w14:paraId="5A1237E2">
      <w:pPr>
        <w:pStyle w:val="13"/>
        <w:spacing w:before="0" w:line="264" w:lineRule="auto"/>
        <w:ind w:right="74"/>
        <w:jc w:val="left"/>
      </w:pPr>
      <w:r>
        <w:rPr>
          <w:b/>
        </w:rPr>
        <w:t xml:space="preserve">Module M3 – Product Search: </w:t>
      </w:r>
      <w:r>
        <w:t>Two versions exist. Version S1 scans the unsorted catalogue</w:t>
      </w:r>
      <w:r>
        <w:rPr>
          <w:spacing w:val="40"/>
        </w:rPr>
        <w:t xml:space="preserve"> </w:t>
      </w:r>
      <w:r>
        <w:t>sequentially</w:t>
      </w:r>
      <w:r>
        <w:rPr>
          <w:spacing w:val="80"/>
        </w:rPr>
        <w:t xml:space="preserve"> </w:t>
      </w:r>
      <w:r>
        <w:t>until</w:t>
      </w:r>
      <w:r>
        <w:rPr>
          <w:spacing w:val="80"/>
        </w:rPr>
        <w:t xml:space="preserve"> </w:t>
      </w:r>
      <w:r>
        <w:t>the</w:t>
      </w:r>
      <w:r>
        <w:rPr>
          <w:spacing w:val="80"/>
        </w:rPr>
        <w:t xml:space="preserve"> </w:t>
      </w:r>
      <w:r>
        <w:t>product</w:t>
      </w:r>
      <w:r>
        <w:rPr>
          <w:spacing w:val="80"/>
        </w:rPr>
        <w:t xml:space="preserve"> </w:t>
      </w:r>
      <w:r>
        <w:t>is</w:t>
      </w:r>
      <w:r>
        <w:rPr>
          <w:spacing w:val="80"/>
        </w:rPr>
        <w:t xml:space="preserve"> </w:t>
      </w:r>
      <w:r>
        <w:t>found.</w:t>
      </w:r>
      <w:r>
        <w:rPr>
          <w:spacing w:val="80"/>
        </w:rPr>
        <w:t xml:space="preserve"> </w:t>
      </w:r>
      <w:r>
        <w:t>Version</w:t>
      </w:r>
      <w:r>
        <w:rPr>
          <w:spacing w:val="80"/>
        </w:rPr>
        <w:t xml:space="preserve"> </w:t>
      </w:r>
      <w:r>
        <w:t>S2</w:t>
      </w:r>
      <w:r>
        <w:rPr>
          <w:spacing w:val="80"/>
        </w:rPr>
        <w:t xml:space="preserve"> </w:t>
      </w:r>
      <w:r>
        <w:t>searches</w:t>
      </w:r>
      <w:r>
        <w:rPr>
          <w:spacing w:val="80"/>
        </w:rPr>
        <w:t xml:space="preserve"> </w:t>
      </w:r>
      <w:r>
        <w:t>a</w:t>
      </w:r>
      <w:r>
        <w:rPr>
          <w:spacing w:val="80"/>
        </w:rPr>
        <w:t xml:space="preserve"> </w:t>
      </w:r>
      <w:r>
        <w:t>sorted</w:t>
      </w:r>
      <w:r>
        <w:rPr>
          <w:spacing w:val="80"/>
        </w:rPr>
        <w:t xml:space="preserve"> </w:t>
      </w:r>
      <w:r>
        <w:t>product</w:t>
      </w:r>
      <w:r>
        <w:rPr>
          <w:spacing w:val="80"/>
        </w:rPr>
        <w:t xml:space="preserve"> </w:t>
      </w:r>
      <w:r>
        <w:t>index</w:t>
      </w:r>
      <w:r>
        <w:rPr>
          <w:spacing w:val="80"/>
        </w:rPr>
        <w:t xml:space="preserve"> </w:t>
      </w:r>
      <w:r>
        <w:rPr>
          <w:spacing w:val="-5"/>
        </w:rPr>
        <w:t>by</w:t>
      </w:r>
      <w:r>
        <w:rPr>
          <w:rFonts w:hint="default"/>
          <w:spacing w:val="-5"/>
          <w:lang w:val="en-US"/>
        </w:rPr>
        <w:t xml:space="preserve"> </w:t>
      </w:r>
      <w:r>
        <w:t>comparing</w:t>
      </w:r>
      <w:r>
        <w:rPr>
          <w:spacing w:val="-1"/>
        </w:rPr>
        <w:t xml:space="preserve"> </w:t>
      </w:r>
      <w:r>
        <w:t>the</w:t>
      </w:r>
      <w:r>
        <w:rPr>
          <w:spacing w:val="-1"/>
        </w:rPr>
        <w:t xml:space="preserve"> </w:t>
      </w:r>
      <w:r>
        <w:t>key</w:t>
      </w:r>
      <w:r>
        <w:rPr>
          <w:spacing w:val="-1"/>
        </w:rPr>
        <w:t xml:space="preserve"> </w:t>
      </w:r>
      <w:r>
        <w:t>with</w:t>
      </w:r>
      <w:r>
        <w:rPr>
          <w:spacing w:val="-1"/>
        </w:rPr>
        <w:t xml:space="preserve"> </w:t>
      </w:r>
      <w:r>
        <w:t>the</w:t>
      </w:r>
      <w:r>
        <w:rPr>
          <w:spacing w:val="-1"/>
        </w:rPr>
        <w:t xml:space="preserve"> </w:t>
      </w:r>
      <w:r>
        <w:t>middle</w:t>
      </w:r>
      <w:r>
        <w:rPr>
          <w:spacing w:val="-1"/>
        </w:rPr>
        <w:t xml:space="preserve"> </w:t>
      </w:r>
      <w:r>
        <w:t>entry</w:t>
      </w:r>
      <w:r>
        <w:rPr>
          <w:spacing w:val="-1"/>
        </w:rPr>
        <w:t xml:space="preserve"> </w:t>
      </w:r>
      <w:r>
        <w:t>and</w:t>
      </w:r>
      <w:r>
        <w:rPr>
          <w:spacing w:val="-1"/>
        </w:rPr>
        <w:t xml:space="preserve"> </w:t>
      </w:r>
      <w:r>
        <w:t>discarding</w:t>
      </w:r>
      <w:r>
        <w:rPr>
          <w:spacing w:val="-1"/>
        </w:rPr>
        <w:t xml:space="preserve"> </w:t>
      </w:r>
      <w:r>
        <w:t>half</w:t>
      </w:r>
      <w:r>
        <w:rPr>
          <w:spacing w:val="-1"/>
        </w:rPr>
        <w:t xml:space="preserve"> </w:t>
      </w:r>
      <w:r>
        <w:t>the</w:t>
      </w:r>
      <w:r>
        <w:rPr>
          <w:spacing w:val="-1"/>
        </w:rPr>
        <w:t xml:space="preserve"> </w:t>
      </w:r>
      <w:r>
        <w:t>index</w:t>
      </w:r>
      <w:r>
        <w:rPr>
          <w:spacing w:val="-1"/>
        </w:rPr>
        <w:t xml:space="preserve"> </w:t>
      </w:r>
      <w:r>
        <w:t>after</w:t>
      </w:r>
      <w:r>
        <w:rPr>
          <w:spacing w:val="-1"/>
        </w:rPr>
        <w:t xml:space="preserve"> </w:t>
      </w:r>
      <w:r>
        <w:t>each</w:t>
      </w:r>
      <w:r>
        <w:rPr>
          <w:spacing w:val="-1"/>
        </w:rPr>
        <w:t xml:space="preserve"> </w:t>
      </w:r>
      <w:r>
        <w:t>comparison;</w:t>
      </w:r>
      <w:r>
        <w:rPr>
          <w:spacing w:val="-1"/>
        </w:rPr>
        <w:t xml:space="preserve"> </w:t>
      </w:r>
      <w:r>
        <w:t>its comparison count satisfies T(n) = T(n/2) + 1, T(1) = 1.</w:t>
      </w:r>
    </w:p>
    <w:p w14:paraId="45CE4736">
      <w:pPr>
        <w:pStyle w:val="13"/>
        <w:spacing w:line="264" w:lineRule="auto"/>
        <w:ind w:right="81"/>
      </w:pPr>
      <w:r>
        <w:rPr>
          <w:b/>
        </w:rPr>
        <w:t xml:space="preserve">Module M4 – Recommendation Engine: </w:t>
      </w:r>
      <w:r>
        <w:t>The engine splits the customer–product data into</w:t>
      </w:r>
      <w:r>
        <w:rPr>
          <w:spacing w:val="40"/>
        </w:rPr>
        <w:t xml:space="preserve"> </w:t>
      </w:r>
      <w:r>
        <w:t xml:space="preserve">four parts of size n/2 (because of replicated partitions) and merges the partial results in linear time: T(n) = 4T(n/2) + n. A proposed redesign removes the replication, giving T(n) = 2T(n/2) + </w:t>
      </w:r>
      <w:r>
        <w:rPr>
          <w:spacing w:val="-5"/>
        </w:rPr>
        <w:t>n.</w:t>
      </w:r>
    </w:p>
    <w:p w14:paraId="200DB891">
      <w:pPr>
        <w:pStyle w:val="13"/>
        <w:spacing w:line="264" w:lineRule="auto"/>
        <w:ind w:right="81"/>
      </w:pPr>
      <w:r>
        <w:rPr>
          <w:b/>
        </w:rPr>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w:t>
      </w:r>
      <w:r>
        <w:rPr>
          <w:spacing w:val="40"/>
        </w:rPr>
        <w:t xml:space="preserve">  </w:t>
      </w:r>
      <w:r>
        <w:t>n + 50 operations.</w:t>
      </w:r>
    </w:p>
    <w:p w14:paraId="7D6C9DB3">
      <w:pPr>
        <w:pStyle w:val="143"/>
        <w:numPr>
          <w:ilvl w:val="0"/>
          <w:numId w:val="7"/>
        </w:numPr>
        <w:tabs>
          <w:tab w:val="left" w:pos="960"/>
        </w:tabs>
        <w:spacing w:before="120" w:after="0" w:line="264" w:lineRule="auto"/>
        <w:ind w:left="630" w:right="80" w:firstLine="0"/>
        <w:jc w:val="both"/>
        <w:rPr>
          <w:sz w:val="22"/>
        </w:rPr>
      </w:pPr>
      <w:r>
        <w:rPr>
          <w:b/>
          <w:sz w:val="22"/>
        </w:rPr>
        <w:t>Understand</w:t>
      </w:r>
      <w:r>
        <w:rPr>
          <w:b/>
          <w:spacing w:val="-3"/>
          <w:sz w:val="22"/>
        </w:rPr>
        <w:t xml:space="preserve"> </w:t>
      </w:r>
      <w:r>
        <w:rPr>
          <w:b/>
          <w:sz w:val="22"/>
        </w:rPr>
        <w:t>the</w:t>
      </w:r>
      <w:r>
        <w:rPr>
          <w:b/>
          <w:spacing w:val="-3"/>
          <w:sz w:val="22"/>
        </w:rPr>
        <w:t xml:space="preserve"> </w:t>
      </w:r>
      <w:r>
        <w:rPr>
          <w:b/>
          <w:sz w:val="22"/>
        </w:rPr>
        <w:t>Problem:</w:t>
      </w:r>
      <w:r>
        <w:rPr>
          <w:b/>
          <w:spacing w:val="-3"/>
          <w:sz w:val="22"/>
        </w:rPr>
        <w:t xml:space="preserve"> </w:t>
      </w:r>
      <w:r>
        <w:rPr>
          <w:sz w:val="22"/>
        </w:rPr>
        <w:t>For</w:t>
      </w:r>
      <w:r>
        <w:rPr>
          <w:spacing w:val="-3"/>
          <w:sz w:val="22"/>
        </w:rPr>
        <w:t xml:space="preserve"> </w:t>
      </w:r>
      <w:r>
        <w:rPr>
          <w:sz w:val="22"/>
        </w:rPr>
        <w:t>each</w:t>
      </w:r>
      <w:r>
        <w:rPr>
          <w:spacing w:val="-3"/>
          <w:sz w:val="22"/>
        </w:rPr>
        <w:t xml:space="preserve"> </w:t>
      </w:r>
      <w:r>
        <w:rPr>
          <w:sz w:val="22"/>
        </w:rPr>
        <w:t>of</w:t>
      </w:r>
      <w:r>
        <w:rPr>
          <w:spacing w:val="-3"/>
          <w:sz w:val="22"/>
        </w:rPr>
        <w:t xml:space="preserve"> </w:t>
      </w:r>
      <w:r>
        <w:rPr>
          <w:sz w:val="22"/>
        </w:rPr>
        <w:t>the</w:t>
      </w:r>
      <w:r>
        <w:rPr>
          <w:spacing w:val="-3"/>
          <w:sz w:val="22"/>
        </w:rPr>
        <w:t xml:space="preserve"> </w:t>
      </w:r>
      <w:r>
        <w:rPr>
          <w:sz w:val="22"/>
        </w:rPr>
        <w:t>five</w:t>
      </w:r>
      <w:r>
        <w:rPr>
          <w:spacing w:val="-3"/>
          <w:sz w:val="22"/>
        </w:rPr>
        <w:t xml:space="preserve"> </w:t>
      </w:r>
      <w:r>
        <w:rPr>
          <w:sz w:val="22"/>
        </w:rPr>
        <w:t>modules,</w:t>
      </w:r>
      <w:r>
        <w:rPr>
          <w:spacing w:val="-3"/>
          <w:sz w:val="22"/>
        </w:rPr>
        <w:t xml:space="preserve"> </w:t>
      </w:r>
      <w:r>
        <w:rPr>
          <w:sz w:val="22"/>
        </w:rPr>
        <w:t>identify</w:t>
      </w:r>
      <w:r>
        <w:rPr>
          <w:spacing w:val="-3"/>
          <w:sz w:val="22"/>
        </w:rPr>
        <w:t xml:space="preserve"> </w:t>
      </w:r>
      <w:r>
        <w:rPr>
          <w:sz w:val="22"/>
        </w:rPr>
        <w:t>the</w:t>
      </w:r>
      <w:r>
        <w:rPr>
          <w:spacing w:val="-3"/>
          <w:sz w:val="22"/>
        </w:rPr>
        <w:t xml:space="preserve"> </w:t>
      </w:r>
      <w:r>
        <w:rPr>
          <w:sz w:val="22"/>
        </w:rPr>
        <w:t>input</w:t>
      </w:r>
      <w:r>
        <w:rPr>
          <w:spacing w:val="-3"/>
          <w:sz w:val="22"/>
        </w:rPr>
        <w:t xml:space="preserve"> </w:t>
      </w:r>
      <w:r>
        <w:rPr>
          <w:sz w:val="22"/>
        </w:rPr>
        <w:t>size</w:t>
      </w:r>
      <w:r>
        <w:rPr>
          <w:spacing w:val="-3"/>
          <w:sz w:val="22"/>
        </w:rPr>
        <w:t xml:space="preserve"> </w:t>
      </w:r>
      <w:r>
        <w:rPr>
          <w:sz w:val="22"/>
        </w:rPr>
        <w:t>and</w:t>
      </w:r>
      <w:r>
        <w:rPr>
          <w:spacing w:val="-3"/>
          <w:sz w:val="22"/>
        </w:rPr>
        <w:t xml:space="preserve"> </w:t>
      </w:r>
      <w:r>
        <w:rPr>
          <w:sz w:val="22"/>
        </w:rPr>
        <w:t>the</w:t>
      </w:r>
      <w:r>
        <w:rPr>
          <w:spacing w:val="-3"/>
          <w:sz w:val="22"/>
        </w:rPr>
        <w:t xml:space="preserve"> </w:t>
      </w:r>
      <w:r>
        <w:rPr>
          <w:sz w:val="22"/>
        </w:rPr>
        <w:t>basic operation</w:t>
      </w:r>
      <w:r>
        <w:rPr>
          <w:spacing w:val="-1"/>
          <w:sz w:val="22"/>
        </w:rPr>
        <w:t xml:space="preserve"> </w:t>
      </w:r>
      <w:r>
        <w:rPr>
          <w:sz w:val="22"/>
        </w:rPr>
        <w:t>that</w:t>
      </w:r>
      <w:r>
        <w:rPr>
          <w:spacing w:val="-1"/>
          <w:sz w:val="22"/>
        </w:rPr>
        <w:t xml:space="preserve"> </w:t>
      </w:r>
      <w:r>
        <w:rPr>
          <w:sz w:val="22"/>
        </w:rPr>
        <w:t>dominates</w:t>
      </w:r>
      <w:r>
        <w:rPr>
          <w:spacing w:val="-1"/>
          <w:sz w:val="22"/>
        </w:rPr>
        <w:t xml:space="preserve"> </w:t>
      </w:r>
      <w:r>
        <w:rPr>
          <w:sz w:val="22"/>
        </w:rPr>
        <w:t>the</w:t>
      </w:r>
      <w:r>
        <w:rPr>
          <w:spacing w:val="-1"/>
          <w:sz w:val="22"/>
        </w:rPr>
        <w:t xml:space="preserve"> </w:t>
      </w:r>
      <w:r>
        <w:rPr>
          <w:sz w:val="22"/>
        </w:rPr>
        <w:t>running</w:t>
      </w:r>
      <w:r>
        <w:rPr>
          <w:spacing w:val="-1"/>
          <w:sz w:val="22"/>
        </w:rPr>
        <w:t xml:space="preserve"> </w:t>
      </w:r>
      <w:r>
        <w:rPr>
          <w:sz w:val="22"/>
        </w:rPr>
        <w:t>time,</w:t>
      </w:r>
      <w:r>
        <w:rPr>
          <w:spacing w:val="-1"/>
          <w:sz w:val="22"/>
        </w:rPr>
        <w:t xml:space="preserve"> </w:t>
      </w:r>
      <w:r>
        <w:rPr>
          <w:sz w:val="22"/>
        </w:rPr>
        <w:t>explain</w:t>
      </w:r>
      <w:r>
        <w:rPr>
          <w:spacing w:val="-1"/>
          <w:sz w:val="22"/>
        </w:rPr>
        <w:t xml:space="preserve"> </w:t>
      </w:r>
      <w:r>
        <w:rPr>
          <w:sz w:val="22"/>
        </w:rPr>
        <w:t>where</w:t>
      </w:r>
      <w:r>
        <w:rPr>
          <w:spacing w:val="-1"/>
          <w:sz w:val="22"/>
        </w:rPr>
        <w:t xml:space="preserve"> </w:t>
      </w:r>
      <w:r>
        <w:rPr>
          <w:sz w:val="22"/>
        </w:rPr>
        <w:t>it</w:t>
      </w:r>
      <w:r>
        <w:rPr>
          <w:spacing w:val="-1"/>
          <w:sz w:val="22"/>
        </w:rPr>
        <w:t xml:space="preserve"> </w:t>
      </w:r>
      <w:r>
        <w:rPr>
          <w:sz w:val="22"/>
        </w:rPr>
        <w:t>occurs,</w:t>
      </w:r>
      <w:r>
        <w:rPr>
          <w:spacing w:val="-1"/>
          <w:sz w:val="22"/>
        </w:rPr>
        <w:t xml:space="preserve"> </w:t>
      </w:r>
      <w:r>
        <w:rPr>
          <w:sz w:val="22"/>
        </w:rPr>
        <w:t>and</w:t>
      </w:r>
      <w:r>
        <w:rPr>
          <w:spacing w:val="-1"/>
          <w:sz w:val="22"/>
        </w:rPr>
        <w:t xml:space="preserve"> </w:t>
      </w:r>
      <w:r>
        <w:rPr>
          <w:sz w:val="22"/>
        </w:rPr>
        <w:t>state</w:t>
      </w:r>
      <w:r>
        <w:rPr>
          <w:spacing w:val="-1"/>
          <w:sz w:val="22"/>
        </w:rPr>
        <w:t xml:space="preserve"> </w:t>
      </w:r>
      <w:r>
        <w:rPr>
          <w:sz w:val="22"/>
        </w:rPr>
        <w:t>how</w:t>
      </w:r>
      <w:r>
        <w:rPr>
          <w:spacing w:val="-1"/>
          <w:sz w:val="22"/>
        </w:rPr>
        <w:t xml:space="preserve"> </w:t>
      </w:r>
      <w:r>
        <w:rPr>
          <w:sz w:val="22"/>
        </w:rPr>
        <w:t>you</w:t>
      </w:r>
      <w:r>
        <w:rPr>
          <w:spacing w:val="-1"/>
          <w:sz w:val="22"/>
        </w:rPr>
        <w:t xml:space="preserve"> </w:t>
      </w:r>
      <w:r>
        <w:rPr>
          <w:sz w:val="22"/>
        </w:rPr>
        <w:t>expect</w:t>
      </w:r>
      <w:r>
        <w:rPr>
          <w:spacing w:val="-1"/>
          <w:sz w:val="22"/>
        </w:rPr>
        <w:t xml:space="preserve"> </w:t>
      </w:r>
      <w:r>
        <w:rPr>
          <w:sz w:val="22"/>
        </w:rPr>
        <w:t>its execution count to grow as n increases. Justify each choice briefly.</w:t>
      </w:r>
    </w:p>
    <w:p w14:paraId="32902AAC">
      <w:pPr>
        <w:pStyle w:val="143"/>
        <w:numPr>
          <w:ilvl w:val="0"/>
          <w:numId w:val="7"/>
        </w:numPr>
        <w:tabs>
          <w:tab w:val="left" w:pos="1012"/>
        </w:tabs>
        <w:spacing w:before="90" w:after="0" w:line="264" w:lineRule="auto"/>
        <w:ind w:left="630" w:right="81" w:firstLine="0"/>
        <w:jc w:val="both"/>
        <w:rPr>
          <w:sz w:val="22"/>
        </w:rPr>
      </w:pPr>
      <w:r>
        <w:rPr>
          <w:b/>
          <w:sz w:val="22"/>
        </w:rPr>
        <w:t xml:space="preserve">Analyse the Iterative Modules: </w:t>
      </w:r>
      <w:r>
        <w:rPr>
          <w:sz w:val="22"/>
        </w:rPr>
        <w:t>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05E06740">
      <w:pPr>
        <w:pStyle w:val="143"/>
        <w:numPr>
          <w:ilvl w:val="0"/>
          <w:numId w:val="7"/>
        </w:numPr>
        <w:tabs>
          <w:tab w:val="left" w:pos="992"/>
        </w:tabs>
        <w:spacing w:before="90" w:after="0" w:line="264" w:lineRule="auto"/>
        <w:ind w:left="630" w:right="81" w:firstLine="0"/>
        <w:jc w:val="both"/>
        <w:rPr>
          <w:sz w:val="22"/>
        </w:rPr>
      </w:pPr>
      <w:r>
        <w:rPr>
          <w:b/>
          <w:sz w:val="22"/>
        </w:rPr>
        <w:t xml:space="preserve">Solve a Recurrence by Substitution: </w:t>
      </w:r>
      <w:r>
        <w:rPr>
          <w:sz w:val="22"/>
        </w:rPr>
        <w:t>Solve the recurrence for search version S2 using backward</w:t>
      </w:r>
      <w:r>
        <w:rPr>
          <w:spacing w:val="-2"/>
          <w:sz w:val="22"/>
        </w:rPr>
        <w:t xml:space="preserve"> </w:t>
      </w:r>
      <w:r>
        <w:rPr>
          <w:sz w:val="22"/>
        </w:rPr>
        <w:t>substitution,</w:t>
      </w:r>
      <w:r>
        <w:rPr>
          <w:spacing w:val="-2"/>
          <w:sz w:val="22"/>
        </w:rPr>
        <w:t xml:space="preserve"> </w:t>
      </w:r>
      <w:r>
        <w:rPr>
          <w:sz w:val="22"/>
        </w:rPr>
        <w:t>showing</w:t>
      </w:r>
      <w:r>
        <w:rPr>
          <w:spacing w:val="-2"/>
          <w:sz w:val="22"/>
        </w:rPr>
        <w:t xml:space="preserve"> </w:t>
      </w:r>
      <w:r>
        <w:rPr>
          <w:sz w:val="22"/>
        </w:rPr>
        <w:t>every</w:t>
      </w:r>
      <w:r>
        <w:rPr>
          <w:spacing w:val="-2"/>
          <w:sz w:val="22"/>
        </w:rPr>
        <w:t xml:space="preserve"> </w:t>
      </w:r>
      <w:r>
        <w:rPr>
          <w:sz w:val="22"/>
        </w:rPr>
        <w:t>intermediate</w:t>
      </w:r>
      <w:r>
        <w:rPr>
          <w:spacing w:val="-2"/>
          <w:sz w:val="22"/>
        </w:rPr>
        <w:t xml:space="preserve"> </w:t>
      </w:r>
      <w:r>
        <w:rPr>
          <w:sz w:val="22"/>
        </w:rPr>
        <w:t>step,</w:t>
      </w:r>
      <w:r>
        <w:rPr>
          <w:spacing w:val="-2"/>
          <w:sz w:val="22"/>
        </w:rPr>
        <w:t xml:space="preserve"> </w:t>
      </w:r>
      <w:r>
        <w:rPr>
          <w:sz w:val="22"/>
        </w:rPr>
        <w:t>and</w:t>
      </w:r>
      <w:r>
        <w:rPr>
          <w:spacing w:val="-2"/>
          <w:sz w:val="22"/>
        </w:rPr>
        <w:t xml:space="preserve"> </w:t>
      </w:r>
      <w:r>
        <w:rPr>
          <w:sz w:val="22"/>
        </w:rPr>
        <w:t>derive</w:t>
      </w:r>
      <w:r>
        <w:rPr>
          <w:spacing w:val="-2"/>
          <w:sz w:val="22"/>
        </w:rPr>
        <w:t xml:space="preserve"> </w:t>
      </w:r>
      <w:r>
        <w:rPr>
          <w:sz w:val="22"/>
        </w:rPr>
        <w:t>the</w:t>
      </w:r>
      <w:r>
        <w:rPr>
          <w:spacing w:val="-2"/>
          <w:sz w:val="22"/>
        </w:rPr>
        <w:t xml:space="preserve"> </w:t>
      </w:r>
      <w:r>
        <w:rPr>
          <w:sz w:val="22"/>
        </w:rPr>
        <w:t>exact</w:t>
      </w:r>
      <w:r>
        <w:rPr>
          <w:spacing w:val="-2"/>
          <w:sz w:val="22"/>
        </w:rPr>
        <w:t xml:space="preserve"> </w:t>
      </w:r>
      <w:r>
        <w:rPr>
          <w:sz w:val="22"/>
        </w:rPr>
        <w:t>closed</w:t>
      </w:r>
      <w:r>
        <w:rPr>
          <w:spacing w:val="-2"/>
          <w:sz w:val="22"/>
        </w:rPr>
        <w:t xml:space="preserve"> </w:t>
      </w:r>
      <w:r>
        <w:rPr>
          <w:sz w:val="22"/>
        </w:rPr>
        <w:t>form.</w:t>
      </w:r>
      <w:r>
        <w:rPr>
          <w:spacing w:val="-2"/>
          <w:sz w:val="22"/>
        </w:rPr>
        <w:t xml:space="preserve"> </w:t>
      </w:r>
      <w:r>
        <w:rPr>
          <w:sz w:val="22"/>
        </w:rPr>
        <w:t xml:space="preserve">State the time complexity and the space complexity of both an iterative and a recursive </w:t>
      </w:r>
      <w:r>
        <w:rPr>
          <w:spacing w:val="-2"/>
          <w:sz w:val="22"/>
        </w:rPr>
        <w:t>implementation.</w:t>
      </w:r>
    </w:p>
    <w:p w14:paraId="471AFB51">
      <w:pPr>
        <w:pStyle w:val="143"/>
        <w:numPr>
          <w:ilvl w:val="0"/>
          <w:numId w:val="7"/>
        </w:numPr>
        <w:tabs>
          <w:tab w:val="left" w:pos="982"/>
        </w:tabs>
        <w:spacing w:before="90" w:after="0" w:line="264" w:lineRule="auto"/>
        <w:ind w:left="630" w:right="81" w:firstLine="0"/>
        <w:jc w:val="both"/>
        <w:rPr>
          <w:sz w:val="22"/>
        </w:rPr>
      </w:pPr>
      <w:r>
        <w:rPr>
          <w:b/>
          <w:sz w:val="22"/>
        </w:rPr>
        <w:t xml:space="preserve">Apply the Master Theorem: </w:t>
      </w:r>
      <w:r>
        <w:rPr>
          <w:sz w:val="22"/>
        </w:rPr>
        <w:t>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p w14:paraId="250C26A5">
      <w:pPr>
        <w:pStyle w:val="143"/>
        <w:numPr>
          <w:ilvl w:val="0"/>
          <w:numId w:val="7"/>
        </w:numPr>
        <w:tabs>
          <w:tab w:val="left" w:pos="992"/>
        </w:tabs>
        <w:spacing w:before="90" w:after="0" w:line="264" w:lineRule="auto"/>
        <w:ind w:left="630" w:right="81" w:firstLine="0"/>
        <w:jc w:val="both"/>
        <w:rPr>
          <w:sz w:val="22"/>
        </w:rPr>
      </w:pPr>
      <w:r>
        <w:rPr>
          <w:b/>
          <w:sz w:val="22"/>
        </w:rPr>
        <w:t xml:space="preserve">Analyse Best, Average and Worst Cases: </w:t>
      </w:r>
      <w:r>
        <w:rPr>
          <w:sz w:val="22"/>
        </w:rP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3C95F48E">
      <w:pPr>
        <w:pStyle w:val="143"/>
        <w:numPr>
          <w:ilvl w:val="0"/>
          <w:numId w:val="7"/>
        </w:numPr>
        <w:tabs>
          <w:tab w:val="left" w:pos="915"/>
        </w:tabs>
        <w:spacing w:before="90" w:after="0" w:line="264" w:lineRule="auto"/>
        <w:ind w:left="630" w:right="80" w:firstLine="0"/>
        <w:jc w:val="both"/>
        <w:rPr>
          <w:sz w:val="22"/>
        </w:rPr>
      </w:pPr>
      <w:r>
        <w:rPr>
          <w:b/>
          <w:sz w:val="22"/>
        </w:rPr>
        <w:t xml:space="preserve">Prove an Asymptotic Bound: </w:t>
      </w:r>
      <w:r>
        <w:rPr>
          <w:sz w:val="22"/>
        </w:rPr>
        <w:t>Using the formal definitions, prove that the report generator’s cost</w:t>
      </w:r>
      <w:r>
        <w:rPr>
          <w:spacing w:val="16"/>
          <w:sz w:val="22"/>
        </w:rPr>
        <w:t xml:space="preserve"> </w:t>
      </w:r>
      <w:r>
        <w:rPr>
          <w:sz w:val="22"/>
        </w:rPr>
        <w:t>f(n)</w:t>
      </w:r>
      <w:r>
        <w:rPr>
          <w:spacing w:val="16"/>
          <w:sz w:val="22"/>
        </w:rPr>
        <w:t xml:space="preserve"> </w:t>
      </w:r>
      <w:r>
        <w:rPr>
          <w:sz w:val="22"/>
        </w:rPr>
        <w:t>=</w:t>
      </w:r>
      <w:r>
        <w:rPr>
          <w:spacing w:val="16"/>
          <w:sz w:val="22"/>
        </w:rPr>
        <w:t xml:space="preserve"> </w:t>
      </w:r>
      <w:r>
        <w:rPr>
          <w:sz w:val="22"/>
        </w:rPr>
        <w:t>3n²</w:t>
      </w:r>
      <w:r>
        <w:rPr>
          <w:spacing w:val="16"/>
          <w:sz w:val="22"/>
        </w:rPr>
        <w:t xml:space="preserve"> </w:t>
      </w:r>
      <w:r>
        <w:rPr>
          <w:sz w:val="22"/>
        </w:rPr>
        <w:t>+</w:t>
      </w:r>
      <w:r>
        <w:rPr>
          <w:spacing w:val="16"/>
          <w:sz w:val="22"/>
        </w:rPr>
        <w:t xml:space="preserve"> </w:t>
      </w:r>
      <w:r>
        <w:rPr>
          <w:sz w:val="22"/>
        </w:rPr>
        <w:t>10n</w:t>
      </w:r>
      <w:r>
        <w:rPr>
          <w:spacing w:val="16"/>
          <w:sz w:val="22"/>
        </w:rPr>
        <w:t xml:space="preserve"> </w:t>
      </w:r>
      <w:r>
        <w:rPr>
          <w:sz w:val="22"/>
        </w:rPr>
        <w:t>log</w:t>
      </w:r>
      <w:r>
        <w:rPr>
          <w:spacing w:val="40"/>
          <w:sz w:val="22"/>
        </w:rPr>
        <w:t xml:space="preserve">  </w:t>
      </w:r>
      <w:r>
        <w:rPr>
          <w:sz w:val="22"/>
        </w:rPr>
        <w:t>n</w:t>
      </w:r>
      <w:r>
        <w:rPr>
          <w:spacing w:val="16"/>
          <w:sz w:val="22"/>
        </w:rPr>
        <w:t xml:space="preserve"> </w:t>
      </w:r>
      <w:r>
        <w:rPr>
          <w:sz w:val="22"/>
        </w:rPr>
        <w:t>+</w:t>
      </w:r>
      <w:r>
        <w:rPr>
          <w:spacing w:val="16"/>
          <w:sz w:val="22"/>
        </w:rPr>
        <w:t xml:space="preserve"> </w:t>
      </w:r>
      <w:r>
        <w:rPr>
          <w:sz w:val="22"/>
        </w:rPr>
        <w:t>50</w:t>
      </w:r>
      <w:r>
        <w:rPr>
          <w:spacing w:val="16"/>
          <w:sz w:val="22"/>
        </w:rPr>
        <w:t xml:space="preserve"> </w:t>
      </w:r>
      <w:r>
        <w:rPr>
          <w:sz w:val="22"/>
        </w:rPr>
        <w:t>is</w:t>
      </w:r>
      <w:r>
        <w:rPr>
          <w:spacing w:val="16"/>
          <w:sz w:val="22"/>
        </w:rPr>
        <w:t xml:space="preserve"> </w:t>
      </w:r>
      <w:r>
        <w:rPr>
          <w:sz w:val="22"/>
        </w:rPr>
        <w:t>Θ(n²)</w:t>
      </w:r>
      <w:r>
        <w:rPr>
          <w:spacing w:val="16"/>
          <w:sz w:val="22"/>
        </w:rPr>
        <w:t xml:space="preserve"> </w:t>
      </w:r>
      <w:r>
        <w:rPr>
          <w:sz w:val="22"/>
        </w:rPr>
        <w:t>by</w:t>
      </w:r>
      <w:r>
        <w:rPr>
          <w:spacing w:val="16"/>
          <w:sz w:val="22"/>
        </w:rPr>
        <w:t xml:space="preserve"> </w:t>
      </w:r>
      <w:r>
        <w:rPr>
          <w:sz w:val="22"/>
        </w:rPr>
        <w:t>finding</w:t>
      </w:r>
      <w:r>
        <w:rPr>
          <w:spacing w:val="16"/>
          <w:sz w:val="22"/>
        </w:rPr>
        <w:t xml:space="preserve"> </w:t>
      </w:r>
      <w:r>
        <w:rPr>
          <w:sz w:val="22"/>
        </w:rPr>
        <w:t>constants</w:t>
      </w:r>
      <w:r>
        <w:rPr>
          <w:spacing w:val="16"/>
          <w:sz w:val="22"/>
        </w:rPr>
        <w:t xml:space="preserve"> </w:t>
      </w:r>
      <w:r>
        <w:rPr>
          <w:sz w:val="22"/>
        </w:rPr>
        <w:t>c</w:t>
      </w:r>
      <w:r>
        <w:rPr>
          <w:spacing w:val="80"/>
          <w:sz w:val="22"/>
        </w:rPr>
        <w:t xml:space="preserve"> </w:t>
      </w:r>
      <w:r>
        <w:rPr>
          <w:sz w:val="22"/>
        </w:rPr>
        <w:t>,</w:t>
      </w:r>
      <w:r>
        <w:rPr>
          <w:spacing w:val="16"/>
          <w:sz w:val="22"/>
        </w:rPr>
        <w:t xml:space="preserve"> </w:t>
      </w:r>
      <w:r>
        <w:rPr>
          <w:sz w:val="22"/>
        </w:rPr>
        <w:t>c</w:t>
      </w:r>
      <w:r>
        <w:rPr>
          <w:spacing w:val="40"/>
          <w:sz w:val="22"/>
        </w:rPr>
        <w:t xml:space="preserve">  </w:t>
      </w:r>
      <w:r>
        <w:rPr>
          <w:sz w:val="22"/>
        </w:rPr>
        <w:t>and</w:t>
      </w:r>
      <w:r>
        <w:rPr>
          <w:spacing w:val="16"/>
          <w:sz w:val="22"/>
        </w:rPr>
        <w:t xml:space="preserve"> </w:t>
      </w:r>
      <w:r>
        <w:rPr>
          <w:sz w:val="22"/>
        </w:rPr>
        <w:t>n</w:t>
      </w:r>
      <w:r>
        <w:rPr>
          <w:spacing w:val="80"/>
          <w:sz w:val="22"/>
        </w:rPr>
        <w:t xml:space="preserve"> </w:t>
      </w:r>
      <w:r>
        <w:rPr>
          <w:sz w:val="22"/>
        </w:rPr>
        <w:t>,</w:t>
      </w:r>
      <w:r>
        <w:rPr>
          <w:spacing w:val="16"/>
          <w:sz w:val="22"/>
        </w:rPr>
        <w:t xml:space="preserve"> </w:t>
      </w:r>
      <w:r>
        <w:rPr>
          <w:sz w:val="22"/>
        </w:rPr>
        <w:t>and</w:t>
      </w:r>
      <w:r>
        <w:rPr>
          <w:spacing w:val="16"/>
          <w:sz w:val="22"/>
        </w:rPr>
        <w:t xml:space="preserve"> </w:t>
      </w:r>
      <w:r>
        <w:rPr>
          <w:sz w:val="22"/>
        </w:rPr>
        <w:t>show</w:t>
      </w:r>
      <w:r>
        <w:rPr>
          <w:spacing w:val="16"/>
          <w:sz w:val="22"/>
        </w:rPr>
        <w:t xml:space="preserve"> </w:t>
      </w:r>
      <w:r>
        <w:rPr>
          <w:sz w:val="22"/>
        </w:rPr>
        <w:t>that f(n) is not O(n).</w:t>
      </w:r>
    </w:p>
    <w:p w14:paraId="14361320">
      <w:pPr>
        <w:pStyle w:val="143"/>
        <w:numPr>
          <w:ilvl w:val="0"/>
          <w:numId w:val="7"/>
        </w:numPr>
        <w:tabs>
          <w:tab w:val="left" w:pos="981"/>
        </w:tabs>
        <w:spacing w:before="90" w:after="0" w:line="264" w:lineRule="auto"/>
        <w:ind w:left="630" w:right="80" w:firstLine="0"/>
        <w:jc w:val="both"/>
        <w:rPr>
          <w:sz w:val="22"/>
        </w:rPr>
      </w:pPr>
      <w:r>
        <w:rPr>
          <w:b/>
          <w:sz w:val="22"/>
        </w:rPr>
        <w:t xml:space="preserve">Scalability Decision: </w:t>
      </w:r>
      <w:r>
        <w:rPr>
          <w:sz w:val="22"/>
        </w:rPr>
        <w:t>Estimate the number of basic operations and the running time of M1, M2,</w:t>
      </w:r>
      <w:r>
        <w:rPr>
          <w:spacing w:val="-1"/>
          <w:sz w:val="22"/>
        </w:rPr>
        <w:t xml:space="preserve"> </w:t>
      </w:r>
      <w:r>
        <w:rPr>
          <w:sz w:val="22"/>
        </w:rPr>
        <w:t>S2,</w:t>
      </w:r>
      <w:r>
        <w:rPr>
          <w:spacing w:val="-1"/>
          <w:sz w:val="22"/>
        </w:rPr>
        <w:t xml:space="preserve"> </w:t>
      </w:r>
      <w:r>
        <w:rPr>
          <w:sz w:val="22"/>
        </w:rPr>
        <w:t>M4</w:t>
      </w:r>
      <w:r>
        <w:rPr>
          <w:spacing w:val="-1"/>
          <w:sz w:val="22"/>
        </w:rPr>
        <w:t xml:space="preserve"> </w:t>
      </w:r>
      <w:r>
        <w:rPr>
          <w:sz w:val="22"/>
        </w:rPr>
        <w:t>(both</w:t>
      </w:r>
      <w:r>
        <w:rPr>
          <w:spacing w:val="-1"/>
          <w:sz w:val="22"/>
        </w:rPr>
        <w:t xml:space="preserve"> </w:t>
      </w:r>
      <w:r>
        <w:rPr>
          <w:sz w:val="22"/>
        </w:rPr>
        <w:t>designs)</w:t>
      </w:r>
      <w:r>
        <w:rPr>
          <w:spacing w:val="-1"/>
          <w:sz w:val="22"/>
        </w:rPr>
        <w:t xml:space="preserve"> </w:t>
      </w:r>
      <w:r>
        <w:rPr>
          <w:sz w:val="22"/>
        </w:rPr>
        <w:t>and</w:t>
      </w:r>
      <w:r>
        <w:rPr>
          <w:spacing w:val="-1"/>
          <w:sz w:val="22"/>
        </w:rPr>
        <w:t xml:space="preserve"> </w:t>
      </w:r>
      <w:r>
        <w:rPr>
          <w:sz w:val="22"/>
        </w:rPr>
        <w:t>M5</w:t>
      </w:r>
      <w:r>
        <w:rPr>
          <w:spacing w:val="-1"/>
          <w:sz w:val="22"/>
        </w:rPr>
        <w:t xml:space="preserve"> </w:t>
      </w:r>
      <w:r>
        <w:rPr>
          <w:sz w:val="22"/>
        </w:rPr>
        <w:t>for</w:t>
      </w:r>
      <w:r>
        <w:rPr>
          <w:spacing w:val="-1"/>
          <w:sz w:val="22"/>
        </w:rPr>
        <w:t xml:space="preserve"> </w:t>
      </w:r>
      <w:r>
        <w:rPr>
          <w:sz w:val="22"/>
        </w:rPr>
        <w:t>n</w:t>
      </w:r>
      <w:r>
        <w:rPr>
          <w:spacing w:val="-1"/>
          <w:sz w:val="22"/>
        </w:rPr>
        <w:t xml:space="preserve"> </w:t>
      </w:r>
      <w:r>
        <w:rPr>
          <w:sz w:val="22"/>
        </w:rPr>
        <w:t>=</w:t>
      </w:r>
      <w:r>
        <w:rPr>
          <w:spacing w:val="-1"/>
          <w:sz w:val="22"/>
        </w:rPr>
        <w:t xml:space="preserve"> </w:t>
      </w:r>
      <w:r>
        <w:rPr>
          <w:sz w:val="22"/>
        </w:rPr>
        <w:t>1,000,000.</w:t>
      </w:r>
      <w:r>
        <w:rPr>
          <w:spacing w:val="-1"/>
          <w:sz w:val="22"/>
        </w:rPr>
        <w:t xml:space="preserve"> </w:t>
      </w:r>
      <w:r>
        <w:rPr>
          <w:sz w:val="22"/>
        </w:rPr>
        <w:t>Identify</w:t>
      </w:r>
      <w:r>
        <w:rPr>
          <w:spacing w:val="-1"/>
          <w:sz w:val="22"/>
        </w:rPr>
        <w:t xml:space="preserve"> </w:t>
      </w:r>
      <w:r>
        <w:rPr>
          <w:sz w:val="22"/>
        </w:rPr>
        <w:t>the</w:t>
      </w:r>
      <w:r>
        <w:rPr>
          <w:spacing w:val="-1"/>
          <w:sz w:val="22"/>
        </w:rPr>
        <w:t xml:space="preserve"> </w:t>
      </w:r>
      <w:r>
        <w:rPr>
          <w:sz w:val="22"/>
        </w:rPr>
        <w:t>modules</w:t>
      </w:r>
      <w:r>
        <w:rPr>
          <w:spacing w:val="-1"/>
          <w:sz w:val="22"/>
        </w:rPr>
        <w:t xml:space="preserve"> </w:t>
      </w:r>
      <w:r>
        <w:rPr>
          <w:sz w:val="22"/>
        </w:rPr>
        <w:t>that</w:t>
      </w:r>
      <w:r>
        <w:rPr>
          <w:spacing w:val="-1"/>
          <w:sz w:val="22"/>
        </w:rPr>
        <w:t xml:space="preserve"> </w:t>
      </w:r>
      <w:r>
        <w:rPr>
          <w:sz w:val="22"/>
        </w:rPr>
        <w:t>will</w:t>
      </w:r>
      <w:r>
        <w:rPr>
          <w:spacing w:val="-1"/>
          <w:sz w:val="22"/>
        </w:rPr>
        <w:t xml:space="preserve"> </w:t>
      </w:r>
      <w:r>
        <w:rPr>
          <w:sz w:val="22"/>
        </w:rPr>
        <w:t>fail</w:t>
      </w:r>
      <w:r>
        <w:rPr>
          <w:spacing w:val="-1"/>
          <w:sz w:val="22"/>
        </w:rPr>
        <w:t xml:space="preserve"> </w:t>
      </w:r>
      <w:r>
        <w:rPr>
          <w:sz w:val="22"/>
        </w:rPr>
        <w:t>to</w:t>
      </w:r>
      <w:r>
        <w:rPr>
          <w:spacing w:val="-1"/>
          <w:sz w:val="22"/>
        </w:rPr>
        <w:t xml:space="preserve"> </w:t>
      </w:r>
      <w:r>
        <w:rPr>
          <w:sz w:val="22"/>
        </w:rPr>
        <w:t>meet</w:t>
      </w:r>
      <w:r>
        <w:rPr>
          <w:spacing w:val="-1"/>
          <w:sz w:val="22"/>
        </w:rPr>
        <w:t xml:space="preserve"> </w:t>
      </w:r>
      <w:r>
        <w:rPr>
          <w:sz w:val="22"/>
        </w:rPr>
        <w:t>a nightly processing window of 10 minutes, and recommend, with justification, which modules must be redesigned and how.</w:t>
      </w:r>
    </w:p>
    <w:p w14:paraId="193DDFB6">
      <w:pPr>
        <w:pStyle w:val="13"/>
        <w:spacing w:after="0" w:line="264" w:lineRule="auto"/>
        <w:jc w:val="left"/>
        <w:sectPr>
          <w:pgSz w:w="11900" w:h="16820"/>
          <w:pgMar w:top="860" w:right="992" w:bottom="280" w:left="850" w:header="720" w:footer="720" w:gutter="0"/>
          <w:cols w:space="720" w:num="1"/>
        </w:sectPr>
      </w:pPr>
    </w:p>
    <w:p w14:paraId="5E87F245">
      <w:pPr>
        <w:pStyle w:val="4"/>
        <w:spacing w:before="240"/>
        <w:jc w:val="left"/>
      </w:pPr>
      <w:r>
        <w:t xml:space="preserve">Rubrics – Application-Based </w:t>
      </w:r>
      <w:r>
        <w:rPr>
          <w:spacing w:val="-2"/>
        </w:rPr>
        <w:t>Question</w:t>
      </w:r>
    </w:p>
    <w:p w14:paraId="34EA1582">
      <w:pPr>
        <w:pStyle w:val="13"/>
        <w:spacing w:before="9"/>
        <w:ind w:left="0"/>
        <w:jc w:val="left"/>
        <w:rPr>
          <w:rFonts w:ascii="Cambria"/>
          <w:b/>
          <w:sz w:val="10"/>
        </w:rPr>
      </w:pPr>
    </w:p>
    <w:tbl>
      <w:tblPr>
        <w:tblStyle w:val="12"/>
        <w:tblW w:w="0" w:type="auto"/>
        <w:tblInd w:w="125" w:type="dxa"/>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Layout w:type="fixed"/>
        <w:tblCellMar>
          <w:top w:w="0" w:type="dxa"/>
          <w:left w:w="0" w:type="dxa"/>
          <w:bottom w:w="0" w:type="dxa"/>
          <w:right w:w="0" w:type="dxa"/>
        </w:tblCellMar>
      </w:tblPr>
      <w:tblGrid>
        <w:gridCol w:w="1555"/>
        <w:gridCol w:w="1145"/>
        <w:gridCol w:w="1800"/>
        <w:gridCol w:w="1750"/>
        <w:gridCol w:w="1750"/>
        <w:gridCol w:w="1746"/>
      </w:tblGrid>
      <w:tr w14:paraId="6C86ED04">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555" w:type="dxa"/>
            <w:shd w:val="clear" w:color="auto" w:fill="DBE6F1"/>
          </w:tcPr>
          <w:p w14:paraId="34018B5E">
            <w:pPr>
              <w:pStyle w:val="164"/>
              <w:spacing w:before="157"/>
              <w:ind w:left="479"/>
              <w:rPr>
                <w:b/>
                <w:sz w:val="17"/>
              </w:rPr>
            </w:pPr>
            <w:r>
              <w:rPr>
                <w:b/>
                <w:spacing w:val="-2"/>
                <w:sz w:val="17"/>
              </w:rPr>
              <w:t>Criteria</w:t>
            </w:r>
          </w:p>
        </w:tc>
        <w:tc>
          <w:tcPr>
            <w:tcW w:w="1145" w:type="dxa"/>
            <w:shd w:val="clear" w:color="auto" w:fill="DBE6F1"/>
          </w:tcPr>
          <w:p w14:paraId="4E1A8F1B">
            <w:pPr>
              <w:pStyle w:val="164"/>
              <w:ind w:left="440" w:hanging="298"/>
              <w:rPr>
                <w:b/>
                <w:sz w:val="17"/>
              </w:rPr>
            </w:pPr>
            <w:r>
              <w:rPr>
                <w:b/>
                <w:spacing w:val="-2"/>
                <w:sz w:val="17"/>
              </w:rPr>
              <w:t xml:space="preserve">Weightage </w:t>
            </w:r>
            <w:r>
              <w:rPr>
                <w:b/>
                <w:spacing w:val="-4"/>
                <w:sz w:val="17"/>
              </w:rPr>
              <w:t>(%)</w:t>
            </w:r>
          </w:p>
        </w:tc>
        <w:tc>
          <w:tcPr>
            <w:tcW w:w="1800" w:type="dxa"/>
            <w:shd w:val="clear" w:color="auto" w:fill="DBE6F1"/>
          </w:tcPr>
          <w:p w14:paraId="1773AB43">
            <w:pPr>
              <w:pStyle w:val="164"/>
              <w:ind w:left="470" w:right="458" w:firstLine="70"/>
              <w:rPr>
                <w:b/>
                <w:sz w:val="17"/>
              </w:rPr>
            </w:pPr>
            <w:r>
              <w:rPr>
                <w:b/>
                <w:sz w:val="17"/>
              </w:rPr>
              <w:t xml:space="preserve">Level 4 – </w:t>
            </w:r>
            <w:r>
              <w:rPr>
                <w:b/>
                <w:spacing w:val="-2"/>
                <w:sz w:val="17"/>
              </w:rPr>
              <w:t>Exemplary</w:t>
            </w:r>
          </w:p>
        </w:tc>
        <w:tc>
          <w:tcPr>
            <w:tcW w:w="1750" w:type="dxa"/>
            <w:shd w:val="clear" w:color="auto" w:fill="DBE6F1"/>
          </w:tcPr>
          <w:p w14:paraId="10599CC3">
            <w:pPr>
              <w:pStyle w:val="164"/>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5DE9C4ED">
            <w:pPr>
              <w:pStyle w:val="164"/>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45159EF4">
            <w:pPr>
              <w:pStyle w:val="164"/>
              <w:ind w:left="457" w:right="445" w:firstLine="56"/>
              <w:rPr>
                <w:b/>
                <w:sz w:val="17"/>
              </w:rPr>
            </w:pPr>
            <w:r>
              <w:rPr>
                <w:b/>
                <w:sz w:val="17"/>
              </w:rPr>
              <w:t xml:space="preserve">Level 1 – </w:t>
            </w:r>
            <w:r>
              <w:rPr>
                <w:b/>
                <w:spacing w:val="-2"/>
                <w:sz w:val="17"/>
              </w:rPr>
              <w:t>Beginning</w:t>
            </w:r>
          </w:p>
        </w:tc>
      </w:tr>
      <w:tr w14:paraId="21A23958">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901" w:hRule="atLeast"/>
        </w:trPr>
        <w:tc>
          <w:tcPr>
            <w:tcW w:w="1555" w:type="dxa"/>
          </w:tcPr>
          <w:p w14:paraId="651F089A">
            <w:pPr>
              <w:pStyle w:val="164"/>
              <w:spacing w:before="56"/>
              <w:ind w:left="0"/>
              <w:rPr>
                <w:rFonts w:ascii="Cambria"/>
                <w:b/>
                <w:sz w:val="17"/>
              </w:rPr>
            </w:pPr>
          </w:p>
          <w:p w14:paraId="3B9AA709">
            <w:pPr>
              <w:pStyle w:val="164"/>
              <w:spacing w:before="0"/>
              <w:ind w:right="133"/>
              <w:rPr>
                <w:sz w:val="17"/>
              </w:rPr>
            </w:pPr>
            <w:r>
              <w:rPr>
                <w:sz w:val="17"/>
              </w:rPr>
              <w:t>Understanding</w:t>
            </w:r>
            <w:r>
              <w:rPr>
                <w:spacing w:val="-12"/>
                <w:sz w:val="17"/>
              </w:rPr>
              <w:t xml:space="preserve"> </w:t>
            </w:r>
            <w:r>
              <w:rPr>
                <w:sz w:val="17"/>
              </w:rPr>
              <w:t xml:space="preserve">of Problem </w:t>
            </w:r>
            <w:r>
              <w:rPr>
                <w:spacing w:val="-2"/>
                <w:sz w:val="17"/>
              </w:rPr>
              <w:t>Context</w:t>
            </w:r>
          </w:p>
        </w:tc>
        <w:tc>
          <w:tcPr>
            <w:tcW w:w="1145" w:type="dxa"/>
          </w:tcPr>
          <w:p w14:paraId="5B9CA421">
            <w:pPr>
              <w:pStyle w:val="164"/>
              <w:spacing w:before="153"/>
              <w:ind w:left="0"/>
              <w:rPr>
                <w:rFonts w:ascii="Cambria"/>
                <w:b/>
                <w:sz w:val="17"/>
              </w:rPr>
            </w:pPr>
          </w:p>
          <w:p w14:paraId="41321657">
            <w:pPr>
              <w:pStyle w:val="164"/>
              <w:spacing w:before="1"/>
              <w:ind w:left="9"/>
              <w:jc w:val="center"/>
              <w:rPr>
                <w:sz w:val="17"/>
              </w:rPr>
            </w:pPr>
            <w:r>
              <w:rPr>
                <w:spacing w:val="-5"/>
                <w:sz w:val="17"/>
              </w:rPr>
              <w:t>20</w:t>
            </w:r>
          </w:p>
        </w:tc>
        <w:tc>
          <w:tcPr>
            <w:tcW w:w="1800" w:type="dxa"/>
          </w:tcPr>
          <w:p w14:paraId="6FDCA2AA">
            <w:pPr>
              <w:pStyle w:val="164"/>
              <w:ind w:right="161"/>
              <w:rPr>
                <w:sz w:val="17"/>
              </w:rPr>
            </w:pPr>
            <w:r>
              <w:rPr>
                <w:sz w:val="17"/>
              </w:rPr>
              <w:t>Clearly</w:t>
            </w:r>
            <w:r>
              <w:rPr>
                <w:spacing w:val="-12"/>
                <w:sz w:val="17"/>
              </w:rPr>
              <w:t xml:space="preserve"> </w:t>
            </w:r>
            <w:r>
              <w:rPr>
                <w:sz w:val="17"/>
              </w:rPr>
              <w:t>understands the problem and accurately</w:t>
            </w:r>
            <w:r>
              <w:rPr>
                <w:spacing w:val="-12"/>
                <w:sz w:val="17"/>
              </w:rPr>
              <w:t xml:space="preserve"> </w:t>
            </w:r>
            <w:r>
              <w:rPr>
                <w:sz w:val="17"/>
              </w:rPr>
              <w:t>identifies all requirements</w:t>
            </w:r>
          </w:p>
        </w:tc>
        <w:tc>
          <w:tcPr>
            <w:tcW w:w="1750" w:type="dxa"/>
          </w:tcPr>
          <w:p w14:paraId="34BC9176">
            <w:pPr>
              <w:pStyle w:val="164"/>
              <w:spacing w:before="157"/>
              <w:ind w:right="195"/>
              <w:rPr>
                <w:sz w:val="17"/>
              </w:rPr>
            </w:pPr>
            <w:r>
              <w:rPr>
                <w:spacing w:val="-4"/>
                <w:sz w:val="17"/>
              </w:rPr>
              <w:t xml:space="preserve">Good </w:t>
            </w:r>
            <w:r>
              <w:rPr>
                <w:sz w:val="17"/>
              </w:rPr>
              <w:t>understanding</w:t>
            </w:r>
            <w:r>
              <w:rPr>
                <w:spacing w:val="-12"/>
                <w:sz w:val="17"/>
              </w:rPr>
              <w:t xml:space="preserve"> </w:t>
            </w:r>
            <w:r>
              <w:rPr>
                <w:sz w:val="17"/>
              </w:rPr>
              <w:t>with minor gaps</w:t>
            </w:r>
          </w:p>
        </w:tc>
        <w:tc>
          <w:tcPr>
            <w:tcW w:w="1750" w:type="dxa"/>
          </w:tcPr>
          <w:p w14:paraId="65D71ED6">
            <w:pPr>
              <w:pStyle w:val="164"/>
              <w:ind w:right="167"/>
              <w:rPr>
                <w:sz w:val="17"/>
              </w:rPr>
            </w:pPr>
            <w:r>
              <w:rPr>
                <w:spacing w:val="-2"/>
                <w:sz w:val="17"/>
              </w:rPr>
              <w:t xml:space="preserve">Basic understanding; </w:t>
            </w:r>
            <w:r>
              <w:rPr>
                <w:sz w:val="17"/>
              </w:rPr>
              <w:t>some</w:t>
            </w:r>
            <w:r>
              <w:rPr>
                <w:spacing w:val="-12"/>
                <w:sz w:val="17"/>
              </w:rPr>
              <w:t xml:space="preserve"> </w:t>
            </w:r>
            <w:r>
              <w:rPr>
                <w:sz w:val="17"/>
              </w:rPr>
              <w:t xml:space="preserve">requirements </w:t>
            </w:r>
            <w:r>
              <w:rPr>
                <w:spacing w:val="-2"/>
                <w:sz w:val="17"/>
              </w:rPr>
              <w:t>unclear</w:t>
            </w:r>
          </w:p>
        </w:tc>
        <w:tc>
          <w:tcPr>
            <w:tcW w:w="1746" w:type="dxa"/>
          </w:tcPr>
          <w:p w14:paraId="158C129B">
            <w:pPr>
              <w:pStyle w:val="164"/>
              <w:spacing w:before="157"/>
              <w:ind w:right="140"/>
              <w:jc w:val="both"/>
              <w:rPr>
                <w:sz w:val="17"/>
              </w:rPr>
            </w:pPr>
            <w:r>
              <w:rPr>
                <w:sz w:val="17"/>
              </w:rPr>
              <w:t>Poor</w:t>
            </w:r>
            <w:r>
              <w:rPr>
                <w:spacing w:val="-12"/>
                <w:sz w:val="17"/>
              </w:rPr>
              <w:t xml:space="preserve"> </w:t>
            </w:r>
            <w:r>
              <w:rPr>
                <w:sz w:val="17"/>
              </w:rPr>
              <w:t>understanding or</w:t>
            </w:r>
            <w:r>
              <w:rPr>
                <w:spacing w:val="-9"/>
                <w:sz w:val="17"/>
              </w:rPr>
              <w:t xml:space="preserve"> </w:t>
            </w:r>
            <w:r>
              <w:rPr>
                <w:sz w:val="17"/>
              </w:rPr>
              <w:t>misinterpretation of the problem</w:t>
            </w:r>
          </w:p>
        </w:tc>
      </w:tr>
      <w:tr w14:paraId="3EBF98AA">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901" w:hRule="atLeast"/>
        </w:trPr>
        <w:tc>
          <w:tcPr>
            <w:tcW w:w="1555" w:type="dxa"/>
          </w:tcPr>
          <w:p w14:paraId="40636097">
            <w:pPr>
              <w:pStyle w:val="164"/>
              <w:spacing w:before="56"/>
              <w:ind w:left="0"/>
              <w:rPr>
                <w:rFonts w:ascii="Cambria"/>
                <w:b/>
                <w:sz w:val="17"/>
              </w:rPr>
            </w:pPr>
          </w:p>
          <w:p w14:paraId="012E3A5C">
            <w:pPr>
              <w:pStyle w:val="164"/>
              <w:spacing w:before="0"/>
              <w:ind w:right="407"/>
              <w:rPr>
                <w:sz w:val="17"/>
              </w:rPr>
            </w:pPr>
            <w:r>
              <w:rPr>
                <w:sz w:val="17"/>
              </w:rPr>
              <w:t>Application</w:t>
            </w:r>
            <w:r>
              <w:rPr>
                <w:spacing w:val="-12"/>
                <w:sz w:val="17"/>
              </w:rPr>
              <w:t xml:space="preserve"> </w:t>
            </w:r>
            <w:r>
              <w:rPr>
                <w:sz w:val="17"/>
              </w:rPr>
              <w:t xml:space="preserve">of </w:t>
            </w:r>
            <w:r>
              <w:rPr>
                <w:spacing w:val="-2"/>
                <w:sz w:val="17"/>
              </w:rPr>
              <w:t>Concepts</w:t>
            </w:r>
          </w:p>
        </w:tc>
        <w:tc>
          <w:tcPr>
            <w:tcW w:w="1145" w:type="dxa"/>
          </w:tcPr>
          <w:p w14:paraId="3AC6E9CF">
            <w:pPr>
              <w:pStyle w:val="164"/>
              <w:spacing w:before="153"/>
              <w:ind w:left="0"/>
              <w:rPr>
                <w:rFonts w:ascii="Cambria"/>
                <w:b/>
                <w:sz w:val="17"/>
              </w:rPr>
            </w:pPr>
          </w:p>
          <w:p w14:paraId="1BEA972F">
            <w:pPr>
              <w:pStyle w:val="164"/>
              <w:spacing w:before="1"/>
              <w:ind w:left="9"/>
              <w:jc w:val="center"/>
              <w:rPr>
                <w:sz w:val="17"/>
              </w:rPr>
            </w:pPr>
            <w:r>
              <w:rPr>
                <w:spacing w:val="-5"/>
                <w:sz w:val="17"/>
              </w:rPr>
              <w:t>30</w:t>
            </w:r>
          </w:p>
        </w:tc>
        <w:tc>
          <w:tcPr>
            <w:tcW w:w="1800" w:type="dxa"/>
          </w:tcPr>
          <w:p w14:paraId="2EA60681">
            <w:pPr>
              <w:pStyle w:val="164"/>
              <w:ind w:right="293"/>
              <w:rPr>
                <w:sz w:val="17"/>
              </w:rPr>
            </w:pPr>
            <w:r>
              <w:rPr>
                <w:sz w:val="17"/>
              </w:rPr>
              <w:t>Accurately</w:t>
            </w:r>
            <w:r>
              <w:rPr>
                <w:spacing w:val="-12"/>
                <w:sz w:val="17"/>
              </w:rPr>
              <w:t xml:space="preserve"> </w:t>
            </w:r>
            <w:r>
              <w:rPr>
                <w:sz w:val="17"/>
              </w:rPr>
              <w:t xml:space="preserve">applies </w:t>
            </w:r>
            <w:r>
              <w:rPr>
                <w:spacing w:val="-2"/>
                <w:sz w:val="17"/>
              </w:rPr>
              <w:t xml:space="preserve">appropriate </w:t>
            </w:r>
            <w:r>
              <w:rPr>
                <w:sz w:val="17"/>
              </w:rPr>
              <w:t xml:space="preserve">concepts to solve complex </w:t>
            </w:r>
            <w:r>
              <w:rPr>
                <w:spacing w:val="-2"/>
                <w:sz w:val="17"/>
              </w:rPr>
              <w:t>problems</w:t>
            </w:r>
          </w:p>
        </w:tc>
        <w:tc>
          <w:tcPr>
            <w:tcW w:w="1750" w:type="dxa"/>
          </w:tcPr>
          <w:p w14:paraId="6E31A389">
            <w:pPr>
              <w:pStyle w:val="164"/>
              <w:spacing w:before="157"/>
              <w:ind w:right="253"/>
              <w:rPr>
                <w:sz w:val="17"/>
              </w:rPr>
            </w:pPr>
            <w:r>
              <w:rPr>
                <w:sz w:val="17"/>
              </w:rPr>
              <w:t>Applies relevant concepts</w:t>
            </w:r>
            <w:r>
              <w:rPr>
                <w:spacing w:val="-12"/>
                <w:sz w:val="17"/>
              </w:rPr>
              <w:t xml:space="preserve"> </w:t>
            </w:r>
            <w:r>
              <w:rPr>
                <w:sz w:val="17"/>
              </w:rPr>
              <w:t>correctly with minor errors</w:t>
            </w:r>
          </w:p>
        </w:tc>
        <w:tc>
          <w:tcPr>
            <w:tcW w:w="1750" w:type="dxa"/>
          </w:tcPr>
          <w:p w14:paraId="5A806A87">
            <w:pPr>
              <w:pStyle w:val="164"/>
              <w:spacing w:before="157"/>
              <w:ind w:right="404"/>
              <w:rPr>
                <w:sz w:val="17"/>
              </w:rPr>
            </w:pPr>
            <w:r>
              <w:rPr>
                <w:sz w:val="17"/>
              </w:rPr>
              <w:t>Applies basic concepts with limited</w:t>
            </w:r>
            <w:r>
              <w:rPr>
                <w:spacing w:val="-12"/>
                <w:sz w:val="17"/>
              </w:rPr>
              <w:t xml:space="preserve"> </w:t>
            </w:r>
            <w:r>
              <w:rPr>
                <w:sz w:val="17"/>
              </w:rPr>
              <w:t>accuracy</w:t>
            </w:r>
          </w:p>
        </w:tc>
        <w:tc>
          <w:tcPr>
            <w:tcW w:w="1746" w:type="dxa"/>
          </w:tcPr>
          <w:p w14:paraId="1B8114BE">
            <w:pPr>
              <w:pStyle w:val="164"/>
              <w:spacing w:before="157"/>
              <w:ind w:right="445"/>
              <w:rPr>
                <w:sz w:val="17"/>
              </w:rPr>
            </w:pPr>
            <w:r>
              <w:rPr>
                <w:sz w:val="17"/>
              </w:rPr>
              <w:t>Fails</w:t>
            </w:r>
            <w:r>
              <w:rPr>
                <w:spacing w:val="-12"/>
                <w:sz w:val="17"/>
              </w:rPr>
              <w:t xml:space="preserve"> </w:t>
            </w:r>
            <w:r>
              <w:rPr>
                <w:sz w:val="17"/>
              </w:rPr>
              <w:t>to</w:t>
            </w:r>
            <w:r>
              <w:rPr>
                <w:spacing w:val="-12"/>
                <w:sz w:val="17"/>
              </w:rPr>
              <w:t xml:space="preserve"> </w:t>
            </w:r>
            <w:r>
              <w:rPr>
                <w:sz w:val="17"/>
              </w:rPr>
              <w:t xml:space="preserve">apply </w:t>
            </w:r>
            <w:r>
              <w:rPr>
                <w:spacing w:val="-2"/>
                <w:sz w:val="17"/>
              </w:rPr>
              <w:t>appropriate concepts</w:t>
            </w:r>
          </w:p>
        </w:tc>
      </w:tr>
      <w:tr w14:paraId="29641A00">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706" w:hRule="atLeast"/>
        </w:trPr>
        <w:tc>
          <w:tcPr>
            <w:tcW w:w="1555" w:type="dxa"/>
          </w:tcPr>
          <w:p w14:paraId="404D31B8">
            <w:pPr>
              <w:pStyle w:val="164"/>
              <w:spacing w:before="157"/>
              <w:rPr>
                <w:sz w:val="17"/>
              </w:rPr>
            </w:pPr>
            <w:r>
              <w:rPr>
                <w:spacing w:val="-2"/>
                <w:sz w:val="17"/>
              </w:rPr>
              <w:t>Problem-Solving Approach</w:t>
            </w:r>
          </w:p>
        </w:tc>
        <w:tc>
          <w:tcPr>
            <w:tcW w:w="1145" w:type="dxa"/>
          </w:tcPr>
          <w:p w14:paraId="16F971B5">
            <w:pPr>
              <w:pStyle w:val="164"/>
              <w:spacing w:before="56"/>
              <w:ind w:left="0"/>
              <w:rPr>
                <w:rFonts w:ascii="Cambria"/>
                <w:b/>
                <w:sz w:val="17"/>
              </w:rPr>
            </w:pPr>
          </w:p>
          <w:p w14:paraId="0B215D9E">
            <w:pPr>
              <w:pStyle w:val="164"/>
              <w:spacing w:before="0"/>
              <w:ind w:left="9"/>
              <w:jc w:val="center"/>
              <w:rPr>
                <w:sz w:val="17"/>
              </w:rPr>
            </w:pPr>
            <w:r>
              <w:rPr>
                <w:spacing w:val="-5"/>
                <w:sz w:val="17"/>
              </w:rPr>
              <w:t>20</w:t>
            </w:r>
          </w:p>
        </w:tc>
        <w:tc>
          <w:tcPr>
            <w:tcW w:w="1800" w:type="dxa"/>
          </w:tcPr>
          <w:p w14:paraId="37D00B69">
            <w:pPr>
              <w:pStyle w:val="164"/>
              <w:ind w:right="336"/>
              <w:rPr>
                <w:sz w:val="17"/>
              </w:rPr>
            </w:pPr>
            <w:r>
              <w:rPr>
                <w:sz w:val="17"/>
              </w:rPr>
              <w:t>Logical, well-structured, and efficient</w:t>
            </w:r>
            <w:r>
              <w:rPr>
                <w:spacing w:val="-12"/>
                <w:sz w:val="17"/>
              </w:rPr>
              <w:t xml:space="preserve"> </w:t>
            </w:r>
            <w:r>
              <w:rPr>
                <w:sz w:val="17"/>
              </w:rPr>
              <w:t>approach</w:t>
            </w:r>
          </w:p>
        </w:tc>
        <w:tc>
          <w:tcPr>
            <w:tcW w:w="1750" w:type="dxa"/>
          </w:tcPr>
          <w:p w14:paraId="0B92433A">
            <w:pPr>
              <w:pStyle w:val="164"/>
              <w:ind w:right="569"/>
              <w:jc w:val="both"/>
              <w:rPr>
                <w:sz w:val="17"/>
              </w:rPr>
            </w:pPr>
            <w:r>
              <w:rPr>
                <w:sz w:val="17"/>
              </w:rPr>
              <w:t>Mostly logical approach</w:t>
            </w:r>
            <w:r>
              <w:rPr>
                <w:spacing w:val="-12"/>
                <w:sz w:val="17"/>
              </w:rPr>
              <w:t xml:space="preserve"> </w:t>
            </w:r>
            <w:r>
              <w:rPr>
                <w:sz w:val="17"/>
              </w:rPr>
              <w:t>with minor gaps</w:t>
            </w:r>
          </w:p>
        </w:tc>
        <w:tc>
          <w:tcPr>
            <w:tcW w:w="1750" w:type="dxa"/>
          </w:tcPr>
          <w:p w14:paraId="43869962">
            <w:pPr>
              <w:pStyle w:val="164"/>
              <w:ind w:right="106"/>
              <w:rPr>
                <w:sz w:val="17"/>
              </w:rPr>
            </w:pPr>
            <w:r>
              <w:rPr>
                <w:sz w:val="17"/>
              </w:rPr>
              <w:t>Basic</w:t>
            </w:r>
            <w:r>
              <w:rPr>
                <w:spacing w:val="-12"/>
                <w:sz w:val="17"/>
              </w:rPr>
              <w:t xml:space="preserve"> </w:t>
            </w:r>
            <w:r>
              <w:rPr>
                <w:sz w:val="17"/>
              </w:rPr>
              <w:t>approach</w:t>
            </w:r>
            <w:r>
              <w:rPr>
                <w:spacing w:val="-12"/>
                <w:sz w:val="17"/>
              </w:rPr>
              <w:t xml:space="preserve"> </w:t>
            </w:r>
            <w:r>
              <w:rPr>
                <w:sz w:val="17"/>
              </w:rPr>
              <w:t xml:space="preserve">with </w:t>
            </w:r>
            <w:r>
              <w:rPr>
                <w:spacing w:val="-4"/>
                <w:sz w:val="17"/>
              </w:rPr>
              <w:t xml:space="preserve">some </w:t>
            </w:r>
            <w:r>
              <w:rPr>
                <w:spacing w:val="-2"/>
                <w:sz w:val="17"/>
              </w:rPr>
              <w:t>inconsistencies</w:t>
            </w:r>
          </w:p>
        </w:tc>
        <w:tc>
          <w:tcPr>
            <w:tcW w:w="1746" w:type="dxa"/>
          </w:tcPr>
          <w:p w14:paraId="579B5000">
            <w:pPr>
              <w:pStyle w:val="164"/>
              <w:spacing w:before="157"/>
              <w:ind w:right="163"/>
              <w:rPr>
                <w:sz w:val="17"/>
              </w:rPr>
            </w:pPr>
            <w:r>
              <w:rPr>
                <w:sz w:val="17"/>
              </w:rPr>
              <w:t>Illogical</w:t>
            </w:r>
            <w:r>
              <w:rPr>
                <w:spacing w:val="-12"/>
                <w:sz w:val="17"/>
              </w:rPr>
              <w:t xml:space="preserve"> </w:t>
            </w:r>
            <w:r>
              <w:rPr>
                <w:sz w:val="17"/>
              </w:rPr>
              <w:t>or</w:t>
            </w:r>
            <w:r>
              <w:rPr>
                <w:spacing w:val="-12"/>
                <w:sz w:val="17"/>
              </w:rPr>
              <w:t xml:space="preserve"> </w:t>
            </w:r>
            <w:r>
              <w:rPr>
                <w:sz w:val="17"/>
              </w:rPr>
              <w:t xml:space="preserve">unclear </w:t>
            </w:r>
            <w:r>
              <w:rPr>
                <w:spacing w:val="-2"/>
                <w:sz w:val="17"/>
              </w:rPr>
              <w:t>approach</w:t>
            </w:r>
          </w:p>
        </w:tc>
      </w:tr>
      <w:tr w14:paraId="39843045">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706" w:hRule="atLeast"/>
        </w:trPr>
        <w:tc>
          <w:tcPr>
            <w:tcW w:w="1555" w:type="dxa"/>
          </w:tcPr>
          <w:p w14:paraId="06C3BC4A">
            <w:pPr>
              <w:pStyle w:val="164"/>
              <w:spacing w:before="157"/>
              <w:ind w:right="539"/>
              <w:rPr>
                <w:sz w:val="17"/>
              </w:rPr>
            </w:pPr>
            <w:r>
              <w:rPr>
                <w:sz w:val="17"/>
              </w:rPr>
              <w:t>Accuracy</w:t>
            </w:r>
            <w:r>
              <w:rPr>
                <w:spacing w:val="-12"/>
                <w:sz w:val="17"/>
              </w:rPr>
              <w:t xml:space="preserve"> </w:t>
            </w:r>
            <w:r>
              <w:rPr>
                <w:sz w:val="17"/>
              </w:rPr>
              <w:t xml:space="preserve">of </w:t>
            </w:r>
            <w:r>
              <w:rPr>
                <w:spacing w:val="-2"/>
                <w:sz w:val="17"/>
              </w:rPr>
              <w:t>Solution</w:t>
            </w:r>
          </w:p>
        </w:tc>
        <w:tc>
          <w:tcPr>
            <w:tcW w:w="1145" w:type="dxa"/>
          </w:tcPr>
          <w:p w14:paraId="4F3D4510">
            <w:pPr>
              <w:pStyle w:val="164"/>
              <w:spacing w:before="56"/>
              <w:ind w:left="0"/>
              <w:rPr>
                <w:rFonts w:ascii="Cambria"/>
                <w:b/>
                <w:sz w:val="17"/>
              </w:rPr>
            </w:pPr>
          </w:p>
          <w:p w14:paraId="39A5C5AF">
            <w:pPr>
              <w:pStyle w:val="164"/>
              <w:spacing w:before="0"/>
              <w:ind w:left="9"/>
              <w:jc w:val="center"/>
              <w:rPr>
                <w:sz w:val="17"/>
              </w:rPr>
            </w:pPr>
            <w:r>
              <w:rPr>
                <w:spacing w:val="-5"/>
                <w:sz w:val="17"/>
              </w:rPr>
              <w:t>20</w:t>
            </w:r>
          </w:p>
        </w:tc>
        <w:tc>
          <w:tcPr>
            <w:tcW w:w="1800" w:type="dxa"/>
          </w:tcPr>
          <w:p w14:paraId="6BCFDD67">
            <w:pPr>
              <w:pStyle w:val="164"/>
              <w:ind w:right="161"/>
              <w:rPr>
                <w:sz w:val="17"/>
              </w:rPr>
            </w:pPr>
            <w:r>
              <w:rPr>
                <w:sz w:val="17"/>
              </w:rPr>
              <w:t>Completely correct solution</w:t>
            </w:r>
            <w:r>
              <w:rPr>
                <w:spacing w:val="-12"/>
                <w:sz w:val="17"/>
              </w:rPr>
              <w:t xml:space="preserve"> </w:t>
            </w:r>
            <w:r>
              <w:rPr>
                <w:sz w:val="17"/>
              </w:rPr>
              <w:t>with</w:t>
            </w:r>
            <w:r>
              <w:rPr>
                <w:spacing w:val="-12"/>
                <w:sz w:val="17"/>
              </w:rPr>
              <w:t xml:space="preserve"> </w:t>
            </w:r>
            <w:r>
              <w:rPr>
                <w:sz w:val="17"/>
              </w:rPr>
              <w:t xml:space="preserve">proper </w:t>
            </w:r>
            <w:r>
              <w:rPr>
                <w:spacing w:val="-2"/>
                <w:sz w:val="17"/>
              </w:rPr>
              <w:t>justification</w:t>
            </w:r>
          </w:p>
        </w:tc>
        <w:tc>
          <w:tcPr>
            <w:tcW w:w="1750" w:type="dxa"/>
          </w:tcPr>
          <w:p w14:paraId="783B8AEF">
            <w:pPr>
              <w:pStyle w:val="164"/>
              <w:spacing w:before="157"/>
              <w:ind w:right="195"/>
              <w:rPr>
                <w:sz w:val="17"/>
              </w:rPr>
            </w:pPr>
            <w:r>
              <w:rPr>
                <w:sz w:val="17"/>
              </w:rPr>
              <w:t>Mostly</w:t>
            </w:r>
            <w:r>
              <w:rPr>
                <w:spacing w:val="-12"/>
                <w:sz w:val="17"/>
              </w:rPr>
              <w:t xml:space="preserve"> </w:t>
            </w:r>
            <w:r>
              <w:rPr>
                <w:sz w:val="17"/>
              </w:rPr>
              <w:t>correct</w:t>
            </w:r>
            <w:r>
              <w:rPr>
                <w:spacing w:val="-12"/>
                <w:sz w:val="17"/>
              </w:rPr>
              <w:t xml:space="preserve"> </w:t>
            </w:r>
            <w:r>
              <w:rPr>
                <w:sz w:val="17"/>
              </w:rPr>
              <w:t>with minor errors</w:t>
            </w:r>
          </w:p>
        </w:tc>
        <w:tc>
          <w:tcPr>
            <w:tcW w:w="1750" w:type="dxa"/>
          </w:tcPr>
          <w:p w14:paraId="3B61F8B6">
            <w:pPr>
              <w:pStyle w:val="164"/>
              <w:spacing w:before="157"/>
              <w:ind w:right="451"/>
              <w:rPr>
                <w:sz w:val="17"/>
              </w:rPr>
            </w:pPr>
            <w:r>
              <w:rPr>
                <w:sz w:val="17"/>
              </w:rPr>
              <w:t>Partially</w:t>
            </w:r>
            <w:r>
              <w:rPr>
                <w:spacing w:val="-12"/>
                <w:sz w:val="17"/>
              </w:rPr>
              <w:t xml:space="preserve"> </w:t>
            </w:r>
            <w:r>
              <w:rPr>
                <w:sz w:val="17"/>
              </w:rPr>
              <w:t xml:space="preserve">correct </w:t>
            </w:r>
            <w:r>
              <w:rPr>
                <w:spacing w:val="-2"/>
                <w:sz w:val="17"/>
              </w:rPr>
              <w:t>solution</w:t>
            </w:r>
          </w:p>
        </w:tc>
        <w:tc>
          <w:tcPr>
            <w:tcW w:w="1746" w:type="dxa"/>
          </w:tcPr>
          <w:p w14:paraId="64232EB4">
            <w:pPr>
              <w:pStyle w:val="164"/>
              <w:spacing w:before="157"/>
              <w:ind w:right="163"/>
              <w:rPr>
                <w:sz w:val="17"/>
              </w:rPr>
            </w:pPr>
            <w:r>
              <w:rPr>
                <w:sz w:val="17"/>
              </w:rPr>
              <w:t>Incorrect or incomplete</w:t>
            </w:r>
            <w:r>
              <w:rPr>
                <w:spacing w:val="-12"/>
                <w:sz w:val="17"/>
              </w:rPr>
              <w:t xml:space="preserve"> </w:t>
            </w:r>
            <w:r>
              <w:rPr>
                <w:sz w:val="17"/>
              </w:rPr>
              <w:t>solution</w:t>
            </w:r>
          </w:p>
        </w:tc>
      </w:tr>
      <w:tr w14:paraId="31E84522">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901" w:hRule="atLeast"/>
        </w:trPr>
        <w:tc>
          <w:tcPr>
            <w:tcW w:w="1555" w:type="dxa"/>
          </w:tcPr>
          <w:p w14:paraId="3DC2D9A5">
            <w:pPr>
              <w:pStyle w:val="164"/>
              <w:spacing w:before="153"/>
              <w:ind w:left="0"/>
              <w:rPr>
                <w:rFonts w:ascii="Cambria"/>
                <w:b/>
                <w:sz w:val="17"/>
              </w:rPr>
            </w:pPr>
          </w:p>
          <w:p w14:paraId="38334EA3">
            <w:pPr>
              <w:pStyle w:val="164"/>
              <w:spacing w:before="1"/>
              <w:rPr>
                <w:sz w:val="17"/>
              </w:rPr>
            </w:pPr>
            <w:r>
              <w:rPr>
                <w:spacing w:val="-2"/>
                <w:sz w:val="17"/>
              </w:rPr>
              <w:t>Clarity</w:t>
            </w:r>
          </w:p>
        </w:tc>
        <w:tc>
          <w:tcPr>
            <w:tcW w:w="1145" w:type="dxa"/>
          </w:tcPr>
          <w:p w14:paraId="79710A33">
            <w:pPr>
              <w:pStyle w:val="164"/>
              <w:spacing w:before="153"/>
              <w:ind w:left="0"/>
              <w:rPr>
                <w:rFonts w:ascii="Cambria"/>
                <w:b/>
                <w:sz w:val="17"/>
              </w:rPr>
            </w:pPr>
          </w:p>
          <w:p w14:paraId="21E77C20">
            <w:pPr>
              <w:pStyle w:val="164"/>
              <w:spacing w:before="1"/>
              <w:ind w:left="9"/>
              <w:jc w:val="center"/>
              <w:rPr>
                <w:sz w:val="17"/>
              </w:rPr>
            </w:pPr>
            <w:r>
              <w:rPr>
                <w:spacing w:val="-5"/>
                <w:sz w:val="17"/>
              </w:rPr>
              <w:t>10</w:t>
            </w:r>
          </w:p>
        </w:tc>
        <w:tc>
          <w:tcPr>
            <w:tcW w:w="1800" w:type="dxa"/>
          </w:tcPr>
          <w:p w14:paraId="5FD38779">
            <w:pPr>
              <w:pStyle w:val="164"/>
              <w:ind w:right="288"/>
              <w:rPr>
                <w:sz w:val="17"/>
              </w:rPr>
            </w:pPr>
            <w:r>
              <w:rPr>
                <w:sz w:val="17"/>
              </w:rPr>
              <w:t>Clear, well-organized, and properly</w:t>
            </w:r>
            <w:r>
              <w:rPr>
                <w:spacing w:val="-12"/>
                <w:sz w:val="17"/>
              </w:rPr>
              <w:t xml:space="preserve"> </w:t>
            </w:r>
            <w:r>
              <w:rPr>
                <w:sz w:val="17"/>
              </w:rPr>
              <w:t xml:space="preserve">explained </w:t>
            </w:r>
            <w:r>
              <w:rPr>
                <w:spacing w:val="-2"/>
                <w:sz w:val="17"/>
              </w:rPr>
              <w:t>solution</w:t>
            </w:r>
          </w:p>
        </w:tc>
        <w:tc>
          <w:tcPr>
            <w:tcW w:w="1750" w:type="dxa"/>
          </w:tcPr>
          <w:p w14:paraId="6005191E">
            <w:pPr>
              <w:pStyle w:val="164"/>
              <w:spacing w:before="157"/>
              <w:ind w:right="195"/>
              <w:rPr>
                <w:sz w:val="17"/>
              </w:rPr>
            </w:pPr>
            <w:r>
              <w:rPr>
                <w:spacing w:val="-2"/>
                <w:sz w:val="17"/>
              </w:rPr>
              <w:t xml:space="preserve">Understandable </w:t>
            </w:r>
            <w:r>
              <w:rPr>
                <w:sz w:val="17"/>
              </w:rPr>
              <w:t>with</w:t>
            </w:r>
            <w:r>
              <w:rPr>
                <w:spacing w:val="-12"/>
                <w:sz w:val="17"/>
              </w:rPr>
              <w:t xml:space="preserve"> </w:t>
            </w:r>
            <w:r>
              <w:rPr>
                <w:sz w:val="17"/>
              </w:rPr>
              <w:t>minor</w:t>
            </w:r>
            <w:r>
              <w:rPr>
                <w:spacing w:val="-12"/>
                <w:sz w:val="17"/>
              </w:rPr>
              <w:t xml:space="preserve"> </w:t>
            </w:r>
            <w:r>
              <w:rPr>
                <w:sz w:val="17"/>
              </w:rPr>
              <w:t xml:space="preserve">clarity </w:t>
            </w:r>
            <w:r>
              <w:rPr>
                <w:spacing w:val="-2"/>
                <w:sz w:val="17"/>
              </w:rPr>
              <w:t>issues</w:t>
            </w:r>
          </w:p>
        </w:tc>
        <w:tc>
          <w:tcPr>
            <w:tcW w:w="1750" w:type="dxa"/>
          </w:tcPr>
          <w:p w14:paraId="10DD7A68">
            <w:pPr>
              <w:pStyle w:val="164"/>
              <w:spacing w:before="56"/>
              <w:ind w:left="0"/>
              <w:rPr>
                <w:rFonts w:ascii="Cambria"/>
                <w:b/>
                <w:sz w:val="17"/>
              </w:rPr>
            </w:pPr>
          </w:p>
          <w:p w14:paraId="49C8DE6A">
            <w:pPr>
              <w:pStyle w:val="164"/>
              <w:spacing w:before="0"/>
              <w:ind w:right="195"/>
              <w:rPr>
                <w:sz w:val="17"/>
              </w:rPr>
            </w:pPr>
            <w:r>
              <w:rPr>
                <w:sz w:val="17"/>
              </w:rPr>
              <w:t>Limited</w:t>
            </w:r>
            <w:r>
              <w:rPr>
                <w:spacing w:val="-12"/>
                <w:sz w:val="17"/>
              </w:rPr>
              <w:t xml:space="preserve"> </w:t>
            </w:r>
            <w:r>
              <w:rPr>
                <w:sz w:val="17"/>
              </w:rPr>
              <w:t>clarity</w:t>
            </w:r>
            <w:r>
              <w:rPr>
                <w:spacing w:val="-12"/>
                <w:sz w:val="17"/>
              </w:rPr>
              <w:t xml:space="preserve"> </w:t>
            </w:r>
            <w:r>
              <w:rPr>
                <w:sz w:val="17"/>
              </w:rPr>
              <w:t xml:space="preserve">and </w:t>
            </w:r>
            <w:r>
              <w:rPr>
                <w:spacing w:val="-2"/>
                <w:sz w:val="17"/>
              </w:rPr>
              <w:t>explanation</w:t>
            </w:r>
          </w:p>
        </w:tc>
        <w:tc>
          <w:tcPr>
            <w:tcW w:w="1746" w:type="dxa"/>
          </w:tcPr>
          <w:p w14:paraId="4D8FF982">
            <w:pPr>
              <w:pStyle w:val="164"/>
              <w:spacing w:before="157"/>
              <w:ind w:right="333"/>
              <w:rPr>
                <w:sz w:val="17"/>
              </w:rPr>
            </w:pPr>
            <w:r>
              <w:rPr>
                <w:sz w:val="17"/>
              </w:rPr>
              <w:t>Poorly</w:t>
            </w:r>
            <w:r>
              <w:rPr>
                <w:spacing w:val="-12"/>
                <w:sz w:val="17"/>
              </w:rPr>
              <w:t xml:space="preserve"> </w:t>
            </w:r>
            <w:r>
              <w:rPr>
                <w:sz w:val="17"/>
              </w:rPr>
              <w:t xml:space="preserve">presented and difficult to </w:t>
            </w:r>
            <w:r>
              <w:rPr>
                <w:spacing w:val="-2"/>
                <w:sz w:val="17"/>
              </w:rPr>
              <w:t>understand</w:t>
            </w:r>
          </w:p>
        </w:tc>
      </w:tr>
    </w:tbl>
    <w:p w14:paraId="641785F0">
      <w:pPr>
        <w:pStyle w:val="3"/>
      </w:pPr>
      <w:r>
        <w:t xml:space="preserve">Mark </w:t>
      </w:r>
      <w:r>
        <w:rPr>
          <w:spacing w:val="-2"/>
        </w:rPr>
        <w:t>Evaluation:</w:t>
      </w:r>
    </w:p>
    <w:tbl>
      <w:tblPr>
        <w:tblStyle w:val="12"/>
        <w:tblW w:w="0" w:type="auto"/>
        <w:tblInd w:w="125" w:type="dxa"/>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Layout w:type="fixed"/>
        <w:tblCellMar>
          <w:top w:w="0" w:type="dxa"/>
          <w:left w:w="0" w:type="dxa"/>
          <w:bottom w:w="0" w:type="dxa"/>
          <w:right w:w="0" w:type="dxa"/>
        </w:tblCellMar>
      </w:tblPr>
      <w:tblGrid>
        <w:gridCol w:w="1700"/>
        <w:gridCol w:w="1130"/>
        <w:gridCol w:w="1670"/>
        <w:gridCol w:w="1750"/>
        <w:gridCol w:w="1750"/>
        <w:gridCol w:w="1746"/>
      </w:tblGrid>
      <w:tr w14:paraId="2913653C">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700" w:type="dxa"/>
            <w:shd w:val="clear" w:color="auto" w:fill="DBE6F1"/>
          </w:tcPr>
          <w:p w14:paraId="125BE0C3">
            <w:pPr>
              <w:pStyle w:val="164"/>
              <w:spacing w:before="157"/>
              <w:ind w:left="552"/>
              <w:rPr>
                <w:b/>
                <w:sz w:val="17"/>
              </w:rPr>
            </w:pPr>
            <w:r>
              <w:rPr>
                <w:b/>
                <w:spacing w:val="-2"/>
                <w:sz w:val="17"/>
              </w:rPr>
              <w:t>Criteria</w:t>
            </w:r>
          </w:p>
        </w:tc>
        <w:tc>
          <w:tcPr>
            <w:tcW w:w="1130" w:type="dxa"/>
            <w:shd w:val="clear" w:color="auto" w:fill="DBE6F1"/>
          </w:tcPr>
          <w:p w14:paraId="06979AB4">
            <w:pPr>
              <w:pStyle w:val="164"/>
              <w:ind w:left="432" w:hanging="298"/>
              <w:rPr>
                <w:b/>
                <w:sz w:val="17"/>
              </w:rPr>
            </w:pPr>
            <w:r>
              <w:rPr>
                <w:b/>
                <w:spacing w:val="-2"/>
                <w:sz w:val="17"/>
              </w:rPr>
              <w:t xml:space="preserve">Weightage </w:t>
            </w:r>
            <w:r>
              <w:rPr>
                <w:b/>
                <w:spacing w:val="-4"/>
                <w:sz w:val="17"/>
              </w:rPr>
              <w:t>(%)</w:t>
            </w:r>
          </w:p>
        </w:tc>
        <w:tc>
          <w:tcPr>
            <w:tcW w:w="1670" w:type="dxa"/>
            <w:shd w:val="clear" w:color="auto" w:fill="DBE6F1"/>
          </w:tcPr>
          <w:p w14:paraId="39D136D4">
            <w:pPr>
              <w:pStyle w:val="164"/>
              <w:ind w:left="405" w:right="393" w:firstLine="70"/>
              <w:rPr>
                <w:b/>
                <w:sz w:val="17"/>
              </w:rPr>
            </w:pPr>
            <w:r>
              <w:rPr>
                <w:b/>
                <w:sz w:val="17"/>
              </w:rPr>
              <w:t xml:space="preserve">Level 4 – </w:t>
            </w:r>
            <w:r>
              <w:rPr>
                <w:b/>
                <w:spacing w:val="-2"/>
                <w:sz w:val="17"/>
              </w:rPr>
              <w:t>Exemplary</w:t>
            </w:r>
          </w:p>
        </w:tc>
        <w:tc>
          <w:tcPr>
            <w:tcW w:w="1750" w:type="dxa"/>
            <w:shd w:val="clear" w:color="auto" w:fill="DBE6F1"/>
          </w:tcPr>
          <w:p w14:paraId="3BFDAD68">
            <w:pPr>
              <w:pStyle w:val="164"/>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3CDEA087">
            <w:pPr>
              <w:pStyle w:val="164"/>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2D9963A1">
            <w:pPr>
              <w:pStyle w:val="164"/>
              <w:ind w:left="457" w:right="445" w:firstLine="56"/>
              <w:rPr>
                <w:b/>
                <w:sz w:val="17"/>
              </w:rPr>
            </w:pPr>
            <w:r>
              <w:rPr>
                <w:b/>
                <w:sz w:val="17"/>
              </w:rPr>
              <w:t xml:space="preserve">Level 1 – </w:t>
            </w:r>
            <w:r>
              <w:rPr>
                <w:b/>
                <w:spacing w:val="-2"/>
                <w:sz w:val="17"/>
              </w:rPr>
              <w:t>Beginning</w:t>
            </w:r>
          </w:p>
        </w:tc>
      </w:tr>
      <w:tr w14:paraId="0AEEBC6B">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700" w:type="dxa"/>
          </w:tcPr>
          <w:p w14:paraId="03DCE468">
            <w:pPr>
              <w:pStyle w:val="164"/>
              <w:ind w:right="278"/>
              <w:rPr>
                <w:sz w:val="17"/>
              </w:rPr>
            </w:pPr>
            <w:r>
              <w:rPr>
                <w:sz w:val="17"/>
              </w:rPr>
              <w:t>Understanding</w:t>
            </w:r>
            <w:r>
              <w:rPr>
                <w:spacing w:val="-12"/>
                <w:sz w:val="17"/>
              </w:rPr>
              <w:t xml:space="preserve"> </w:t>
            </w:r>
            <w:r>
              <w:rPr>
                <w:sz w:val="17"/>
              </w:rPr>
              <w:t xml:space="preserve">of Problem </w:t>
            </w:r>
            <w:r>
              <w:rPr>
                <w:spacing w:val="-2"/>
                <w:sz w:val="17"/>
              </w:rPr>
              <w:t>Context</w:t>
            </w:r>
          </w:p>
        </w:tc>
        <w:tc>
          <w:tcPr>
            <w:tcW w:w="1130" w:type="dxa"/>
          </w:tcPr>
          <w:p w14:paraId="64B43799">
            <w:pPr>
              <w:pStyle w:val="164"/>
              <w:spacing w:before="157"/>
              <w:ind w:left="9"/>
              <w:jc w:val="center"/>
              <w:rPr>
                <w:sz w:val="17"/>
              </w:rPr>
            </w:pPr>
            <w:r>
              <w:rPr>
                <w:spacing w:val="-5"/>
                <w:sz w:val="17"/>
              </w:rPr>
              <w:t>20</w:t>
            </w:r>
          </w:p>
        </w:tc>
        <w:tc>
          <w:tcPr>
            <w:tcW w:w="1670" w:type="dxa"/>
          </w:tcPr>
          <w:p w14:paraId="6CF350B1">
            <w:pPr>
              <w:pStyle w:val="164"/>
              <w:spacing w:before="0"/>
              <w:ind w:left="0"/>
              <w:rPr>
                <w:rFonts w:ascii="Times New Roman"/>
                <w:sz w:val="18"/>
              </w:rPr>
            </w:pPr>
          </w:p>
        </w:tc>
        <w:tc>
          <w:tcPr>
            <w:tcW w:w="1750" w:type="dxa"/>
          </w:tcPr>
          <w:p w14:paraId="23D00F3B">
            <w:pPr>
              <w:pStyle w:val="164"/>
              <w:spacing w:before="0"/>
              <w:ind w:left="0"/>
              <w:rPr>
                <w:rFonts w:ascii="Times New Roman"/>
                <w:sz w:val="18"/>
              </w:rPr>
            </w:pPr>
          </w:p>
        </w:tc>
        <w:tc>
          <w:tcPr>
            <w:tcW w:w="1750" w:type="dxa"/>
          </w:tcPr>
          <w:p w14:paraId="775A4992">
            <w:pPr>
              <w:pStyle w:val="164"/>
              <w:spacing w:before="0"/>
              <w:ind w:left="0"/>
              <w:rPr>
                <w:rFonts w:ascii="Times New Roman"/>
                <w:sz w:val="18"/>
              </w:rPr>
            </w:pPr>
          </w:p>
        </w:tc>
        <w:tc>
          <w:tcPr>
            <w:tcW w:w="1746" w:type="dxa"/>
          </w:tcPr>
          <w:p w14:paraId="7E72E854">
            <w:pPr>
              <w:pStyle w:val="164"/>
              <w:spacing w:before="0"/>
              <w:ind w:left="0"/>
              <w:rPr>
                <w:rFonts w:ascii="Times New Roman"/>
                <w:sz w:val="18"/>
              </w:rPr>
            </w:pPr>
          </w:p>
        </w:tc>
      </w:tr>
      <w:tr w14:paraId="4F04664A">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700" w:type="dxa"/>
          </w:tcPr>
          <w:p w14:paraId="698DAC38">
            <w:pPr>
              <w:pStyle w:val="164"/>
              <w:ind w:right="552"/>
              <w:rPr>
                <w:sz w:val="17"/>
              </w:rPr>
            </w:pPr>
            <w:r>
              <w:rPr>
                <w:sz w:val="17"/>
              </w:rPr>
              <w:t>Application</w:t>
            </w:r>
            <w:r>
              <w:rPr>
                <w:spacing w:val="-12"/>
                <w:sz w:val="17"/>
              </w:rPr>
              <w:t xml:space="preserve"> </w:t>
            </w:r>
            <w:r>
              <w:rPr>
                <w:sz w:val="17"/>
              </w:rPr>
              <w:t xml:space="preserve">of </w:t>
            </w:r>
            <w:r>
              <w:rPr>
                <w:spacing w:val="-2"/>
                <w:sz w:val="17"/>
              </w:rPr>
              <w:t>Concepts</w:t>
            </w:r>
          </w:p>
        </w:tc>
        <w:tc>
          <w:tcPr>
            <w:tcW w:w="1130" w:type="dxa"/>
          </w:tcPr>
          <w:p w14:paraId="1AE4DDC5">
            <w:pPr>
              <w:pStyle w:val="164"/>
              <w:spacing w:before="157"/>
              <w:ind w:left="9"/>
              <w:jc w:val="center"/>
              <w:rPr>
                <w:sz w:val="17"/>
              </w:rPr>
            </w:pPr>
            <w:r>
              <w:rPr>
                <w:spacing w:val="-5"/>
                <w:sz w:val="17"/>
              </w:rPr>
              <w:t>30</w:t>
            </w:r>
          </w:p>
        </w:tc>
        <w:tc>
          <w:tcPr>
            <w:tcW w:w="1670" w:type="dxa"/>
          </w:tcPr>
          <w:p w14:paraId="2EA6E461">
            <w:pPr>
              <w:pStyle w:val="164"/>
              <w:spacing w:before="0"/>
              <w:ind w:left="0"/>
              <w:rPr>
                <w:rFonts w:ascii="Times New Roman"/>
                <w:sz w:val="18"/>
              </w:rPr>
            </w:pPr>
          </w:p>
        </w:tc>
        <w:tc>
          <w:tcPr>
            <w:tcW w:w="1750" w:type="dxa"/>
          </w:tcPr>
          <w:p w14:paraId="6ABECC0C">
            <w:pPr>
              <w:pStyle w:val="164"/>
              <w:spacing w:before="0"/>
              <w:ind w:left="0"/>
              <w:rPr>
                <w:rFonts w:ascii="Times New Roman"/>
                <w:sz w:val="18"/>
              </w:rPr>
            </w:pPr>
          </w:p>
        </w:tc>
        <w:tc>
          <w:tcPr>
            <w:tcW w:w="1750" w:type="dxa"/>
          </w:tcPr>
          <w:p w14:paraId="3BEF8361">
            <w:pPr>
              <w:pStyle w:val="164"/>
              <w:spacing w:before="0"/>
              <w:ind w:left="0"/>
              <w:rPr>
                <w:rFonts w:ascii="Times New Roman"/>
                <w:sz w:val="18"/>
              </w:rPr>
            </w:pPr>
          </w:p>
        </w:tc>
        <w:tc>
          <w:tcPr>
            <w:tcW w:w="1746" w:type="dxa"/>
          </w:tcPr>
          <w:p w14:paraId="1793704A">
            <w:pPr>
              <w:pStyle w:val="164"/>
              <w:spacing w:before="0"/>
              <w:ind w:left="0"/>
              <w:rPr>
                <w:rFonts w:ascii="Times New Roman"/>
                <w:sz w:val="18"/>
              </w:rPr>
            </w:pPr>
          </w:p>
        </w:tc>
      </w:tr>
      <w:tr w14:paraId="2A60C64D">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700" w:type="dxa"/>
          </w:tcPr>
          <w:p w14:paraId="02F73109">
            <w:pPr>
              <w:pStyle w:val="164"/>
              <w:rPr>
                <w:sz w:val="17"/>
              </w:rPr>
            </w:pPr>
            <w:r>
              <w:rPr>
                <w:spacing w:val="-2"/>
                <w:sz w:val="17"/>
              </w:rPr>
              <w:t>Problem-Solving Approach</w:t>
            </w:r>
          </w:p>
        </w:tc>
        <w:tc>
          <w:tcPr>
            <w:tcW w:w="1130" w:type="dxa"/>
          </w:tcPr>
          <w:p w14:paraId="269804F7">
            <w:pPr>
              <w:pStyle w:val="164"/>
              <w:spacing w:before="157"/>
              <w:ind w:left="9"/>
              <w:jc w:val="center"/>
              <w:rPr>
                <w:sz w:val="17"/>
              </w:rPr>
            </w:pPr>
            <w:r>
              <w:rPr>
                <w:spacing w:val="-5"/>
                <w:sz w:val="17"/>
              </w:rPr>
              <w:t>20</w:t>
            </w:r>
          </w:p>
        </w:tc>
        <w:tc>
          <w:tcPr>
            <w:tcW w:w="1670" w:type="dxa"/>
          </w:tcPr>
          <w:p w14:paraId="7C704672">
            <w:pPr>
              <w:pStyle w:val="164"/>
              <w:spacing w:before="0"/>
              <w:ind w:left="0"/>
              <w:rPr>
                <w:rFonts w:ascii="Times New Roman"/>
                <w:sz w:val="18"/>
              </w:rPr>
            </w:pPr>
          </w:p>
        </w:tc>
        <w:tc>
          <w:tcPr>
            <w:tcW w:w="1750" w:type="dxa"/>
          </w:tcPr>
          <w:p w14:paraId="1542C122">
            <w:pPr>
              <w:pStyle w:val="164"/>
              <w:spacing w:before="0"/>
              <w:ind w:left="0"/>
              <w:rPr>
                <w:rFonts w:ascii="Times New Roman"/>
                <w:sz w:val="18"/>
              </w:rPr>
            </w:pPr>
          </w:p>
        </w:tc>
        <w:tc>
          <w:tcPr>
            <w:tcW w:w="1750" w:type="dxa"/>
          </w:tcPr>
          <w:p w14:paraId="32DBF32A">
            <w:pPr>
              <w:pStyle w:val="164"/>
              <w:spacing w:before="0"/>
              <w:ind w:left="0"/>
              <w:rPr>
                <w:rFonts w:ascii="Times New Roman"/>
                <w:sz w:val="18"/>
              </w:rPr>
            </w:pPr>
          </w:p>
        </w:tc>
        <w:tc>
          <w:tcPr>
            <w:tcW w:w="1746" w:type="dxa"/>
          </w:tcPr>
          <w:p w14:paraId="02801A05">
            <w:pPr>
              <w:pStyle w:val="164"/>
              <w:spacing w:before="0"/>
              <w:ind w:left="0"/>
              <w:rPr>
                <w:rFonts w:ascii="Times New Roman"/>
                <w:sz w:val="18"/>
              </w:rPr>
            </w:pPr>
          </w:p>
        </w:tc>
      </w:tr>
      <w:tr w14:paraId="33146984">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510" w:hRule="atLeast"/>
        </w:trPr>
        <w:tc>
          <w:tcPr>
            <w:tcW w:w="1700" w:type="dxa"/>
          </w:tcPr>
          <w:p w14:paraId="701B6899">
            <w:pPr>
              <w:pStyle w:val="164"/>
              <w:ind w:right="684"/>
              <w:rPr>
                <w:sz w:val="17"/>
              </w:rPr>
            </w:pPr>
            <w:r>
              <w:rPr>
                <w:sz w:val="17"/>
              </w:rPr>
              <w:t>Accuracy</w:t>
            </w:r>
            <w:r>
              <w:rPr>
                <w:spacing w:val="-12"/>
                <w:sz w:val="17"/>
              </w:rPr>
              <w:t xml:space="preserve"> </w:t>
            </w:r>
            <w:r>
              <w:rPr>
                <w:sz w:val="17"/>
              </w:rPr>
              <w:t xml:space="preserve">of </w:t>
            </w:r>
            <w:r>
              <w:rPr>
                <w:spacing w:val="-2"/>
                <w:sz w:val="17"/>
              </w:rPr>
              <w:t>Solution</w:t>
            </w:r>
          </w:p>
        </w:tc>
        <w:tc>
          <w:tcPr>
            <w:tcW w:w="1130" w:type="dxa"/>
          </w:tcPr>
          <w:p w14:paraId="097F0A59">
            <w:pPr>
              <w:pStyle w:val="164"/>
              <w:spacing w:before="157"/>
              <w:ind w:left="9"/>
              <w:jc w:val="center"/>
              <w:rPr>
                <w:sz w:val="17"/>
              </w:rPr>
            </w:pPr>
            <w:r>
              <w:rPr>
                <w:spacing w:val="-5"/>
                <w:sz w:val="17"/>
              </w:rPr>
              <w:t>20</w:t>
            </w:r>
          </w:p>
        </w:tc>
        <w:tc>
          <w:tcPr>
            <w:tcW w:w="1670" w:type="dxa"/>
          </w:tcPr>
          <w:p w14:paraId="5487208A">
            <w:pPr>
              <w:pStyle w:val="164"/>
              <w:spacing w:before="0"/>
              <w:ind w:left="0"/>
              <w:rPr>
                <w:rFonts w:ascii="Times New Roman"/>
                <w:sz w:val="18"/>
              </w:rPr>
            </w:pPr>
          </w:p>
        </w:tc>
        <w:tc>
          <w:tcPr>
            <w:tcW w:w="1750" w:type="dxa"/>
          </w:tcPr>
          <w:p w14:paraId="0FE493C2">
            <w:pPr>
              <w:pStyle w:val="164"/>
              <w:spacing w:before="0"/>
              <w:ind w:left="0"/>
              <w:rPr>
                <w:rFonts w:ascii="Times New Roman"/>
                <w:sz w:val="18"/>
              </w:rPr>
            </w:pPr>
          </w:p>
        </w:tc>
        <w:tc>
          <w:tcPr>
            <w:tcW w:w="1750" w:type="dxa"/>
          </w:tcPr>
          <w:p w14:paraId="16FE0435">
            <w:pPr>
              <w:pStyle w:val="164"/>
              <w:spacing w:before="0"/>
              <w:ind w:left="0"/>
              <w:rPr>
                <w:rFonts w:ascii="Times New Roman"/>
                <w:sz w:val="18"/>
              </w:rPr>
            </w:pPr>
          </w:p>
        </w:tc>
        <w:tc>
          <w:tcPr>
            <w:tcW w:w="1746" w:type="dxa"/>
          </w:tcPr>
          <w:p w14:paraId="2B0FCBEE">
            <w:pPr>
              <w:pStyle w:val="164"/>
              <w:spacing w:before="0"/>
              <w:ind w:left="0"/>
              <w:rPr>
                <w:rFonts w:ascii="Times New Roman"/>
                <w:sz w:val="18"/>
              </w:rPr>
            </w:pPr>
          </w:p>
        </w:tc>
      </w:tr>
      <w:tr w14:paraId="40060460">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2" w:hRule="atLeast"/>
        </w:trPr>
        <w:tc>
          <w:tcPr>
            <w:tcW w:w="1700" w:type="dxa"/>
          </w:tcPr>
          <w:p w14:paraId="36EAB48F">
            <w:pPr>
              <w:pStyle w:val="164"/>
              <w:spacing w:before="88"/>
              <w:rPr>
                <w:sz w:val="17"/>
              </w:rPr>
            </w:pPr>
            <w:r>
              <w:rPr>
                <w:spacing w:val="-2"/>
                <w:sz w:val="17"/>
              </w:rPr>
              <w:t>Clarity</w:t>
            </w:r>
          </w:p>
        </w:tc>
        <w:tc>
          <w:tcPr>
            <w:tcW w:w="1130" w:type="dxa"/>
          </w:tcPr>
          <w:p w14:paraId="440BBDE5">
            <w:pPr>
              <w:pStyle w:val="164"/>
              <w:spacing w:before="88"/>
              <w:ind w:left="9"/>
              <w:jc w:val="center"/>
              <w:rPr>
                <w:sz w:val="17"/>
              </w:rPr>
            </w:pPr>
            <w:r>
              <w:rPr>
                <w:spacing w:val="-5"/>
                <w:sz w:val="17"/>
              </w:rPr>
              <w:t>10</w:t>
            </w:r>
          </w:p>
        </w:tc>
        <w:tc>
          <w:tcPr>
            <w:tcW w:w="1670" w:type="dxa"/>
          </w:tcPr>
          <w:p w14:paraId="3FF09236">
            <w:pPr>
              <w:pStyle w:val="164"/>
              <w:spacing w:before="0"/>
              <w:ind w:left="0"/>
              <w:rPr>
                <w:rFonts w:ascii="Times New Roman"/>
                <w:sz w:val="18"/>
              </w:rPr>
            </w:pPr>
          </w:p>
        </w:tc>
        <w:tc>
          <w:tcPr>
            <w:tcW w:w="1750" w:type="dxa"/>
          </w:tcPr>
          <w:p w14:paraId="0DFE48E7">
            <w:pPr>
              <w:pStyle w:val="164"/>
              <w:spacing w:before="0"/>
              <w:ind w:left="0"/>
              <w:rPr>
                <w:rFonts w:ascii="Times New Roman"/>
                <w:sz w:val="18"/>
              </w:rPr>
            </w:pPr>
          </w:p>
        </w:tc>
        <w:tc>
          <w:tcPr>
            <w:tcW w:w="1750" w:type="dxa"/>
          </w:tcPr>
          <w:p w14:paraId="4993C536">
            <w:pPr>
              <w:pStyle w:val="164"/>
              <w:spacing w:before="0"/>
              <w:ind w:left="0"/>
              <w:rPr>
                <w:rFonts w:ascii="Times New Roman"/>
                <w:sz w:val="18"/>
              </w:rPr>
            </w:pPr>
          </w:p>
        </w:tc>
        <w:tc>
          <w:tcPr>
            <w:tcW w:w="1746" w:type="dxa"/>
          </w:tcPr>
          <w:p w14:paraId="4FD0BE09">
            <w:pPr>
              <w:pStyle w:val="164"/>
              <w:spacing w:before="0"/>
              <w:ind w:left="0"/>
              <w:rPr>
                <w:rFonts w:ascii="Times New Roman"/>
                <w:sz w:val="18"/>
              </w:rPr>
            </w:pPr>
          </w:p>
        </w:tc>
      </w:tr>
      <w:tr w14:paraId="764FF614">
        <w:tblPrEx>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Ex>
        <w:trPr>
          <w:trHeight w:val="372" w:hRule="atLeast"/>
        </w:trPr>
        <w:tc>
          <w:tcPr>
            <w:tcW w:w="1700" w:type="dxa"/>
          </w:tcPr>
          <w:p w14:paraId="2ECDEA19">
            <w:pPr>
              <w:pStyle w:val="164"/>
              <w:spacing w:before="88"/>
              <w:rPr>
                <w:b/>
                <w:sz w:val="17"/>
              </w:rPr>
            </w:pPr>
            <w:r>
              <w:rPr>
                <w:b/>
                <w:sz w:val="17"/>
              </w:rPr>
              <w:t xml:space="preserve">Total </w:t>
            </w:r>
            <w:r>
              <w:rPr>
                <w:b/>
                <w:spacing w:val="-2"/>
                <w:sz w:val="17"/>
              </w:rPr>
              <w:t>Marks</w:t>
            </w:r>
          </w:p>
        </w:tc>
        <w:tc>
          <w:tcPr>
            <w:tcW w:w="8046" w:type="dxa"/>
            <w:gridSpan w:val="5"/>
          </w:tcPr>
          <w:p w14:paraId="77153044">
            <w:pPr>
              <w:pStyle w:val="164"/>
              <w:spacing w:before="0"/>
              <w:ind w:left="0"/>
              <w:rPr>
                <w:rFonts w:ascii="Times New Roman"/>
                <w:sz w:val="18"/>
              </w:rPr>
            </w:pPr>
          </w:p>
        </w:tc>
      </w:tr>
    </w:tbl>
    <w:p w14:paraId="56EE18A7">
      <w:pPr>
        <w:pStyle w:val="164"/>
        <w:spacing w:after="0"/>
        <w:rPr>
          <w:sz w:val="17"/>
        </w:rPr>
      </w:pPr>
    </w:p>
    <w:p w14:paraId="7C916D31">
      <w:pPr>
        <w:pStyle w:val="164"/>
        <w:spacing w:after="0"/>
        <w:rPr>
          <w:sz w:val="17"/>
        </w:rPr>
      </w:pPr>
    </w:p>
    <w:p w14:paraId="25C0A8B7">
      <w:pPr>
        <w:pStyle w:val="4"/>
      </w:pPr>
      <w:r>
        <w:t xml:space="preserve">Code of </w:t>
      </w:r>
      <w:r>
        <w:rPr>
          <w:spacing w:val="-2"/>
        </w:rPr>
        <w:t>Conduct</w:t>
      </w:r>
    </w:p>
    <w:p w14:paraId="2B0E1281">
      <w:pPr>
        <w:pStyle w:val="13"/>
        <w:tabs>
          <w:tab w:val="left" w:pos="4087"/>
        </w:tabs>
        <w:spacing w:before="127" w:line="264" w:lineRule="auto"/>
        <w:ind w:left="230" w:right="81"/>
      </w:pPr>
      <w:r>
        <w:t xml:space="preserve">I </w:t>
      </w:r>
      <w:r>
        <w:rPr>
          <w:rFonts w:hint="default"/>
          <w:lang w:val="en-US"/>
        </w:rPr>
        <w:t>N.Somasekhar Naidu(192472347)</w:t>
      </w:r>
      <w:r>
        <w:rPr>
          <w:rFonts w:ascii="Times New Roman"/>
          <w:u w:val="single"/>
        </w:rPr>
        <w:tab/>
      </w:r>
      <w:r>
        <w:rPr>
          <w:rFonts w:ascii="Times New Roman"/>
          <w:spacing w:val="-14"/>
        </w:rPr>
        <w:t xml:space="preserve"> </w:t>
      </w:r>
      <w:r>
        <w:t>(Name</w:t>
      </w:r>
      <w:r>
        <w:rPr>
          <w:spacing w:val="-16"/>
        </w:rPr>
        <w:t xml:space="preserve"> </w:t>
      </w:r>
      <w:r>
        <w:t>/ Reg. No.) certify that this submission is my original work and that I have adhered to the guidelines specified for this assessment. I understand that any violation of academic integrity rules will result in disciplinary action.</w:t>
      </w:r>
    </w:p>
    <w:p w14:paraId="34CE5526">
      <w:pPr>
        <w:pStyle w:val="13"/>
        <w:tabs>
          <w:tab w:val="left" w:pos="5226"/>
          <w:tab w:val="left" w:pos="8137"/>
        </w:tabs>
        <w:spacing w:before="200"/>
        <w:ind w:left="230"/>
        <w:rPr>
          <w:rFonts w:ascii="Times New Roman"/>
        </w:rPr>
      </w:pPr>
      <w:r>
        <w:t xml:space="preserve">Signature of the Student: </w:t>
      </w:r>
      <w:r>
        <w:rPr>
          <w:rFonts w:hint="default"/>
          <w:lang w:val="en-US"/>
        </w:rPr>
        <w:t>N.Somasekhar Naidu</w:t>
      </w:r>
      <w:r>
        <w:rPr>
          <w:rFonts w:ascii="Times New Roman"/>
          <w:u w:val="single"/>
        </w:rPr>
        <w:tab/>
      </w:r>
      <w:r>
        <w:rPr>
          <w:rFonts w:ascii="Times New Roman"/>
          <w:spacing w:val="80"/>
        </w:rPr>
        <w:t xml:space="preserve">   </w:t>
      </w:r>
      <w:r>
        <w:t xml:space="preserve">Date: </w:t>
      </w:r>
      <w:r>
        <w:rPr>
          <w:rFonts w:hint="default"/>
          <w:lang w:val="en-US"/>
        </w:rPr>
        <w:t>20-10-2026</w:t>
      </w:r>
      <w:r>
        <w:rPr>
          <w:rFonts w:ascii="Times New Roman"/>
          <w:u w:val="single"/>
        </w:rPr>
        <w:tab/>
      </w:r>
    </w:p>
    <w:p w14:paraId="79618C3C">
      <w:pPr>
        <w:pStyle w:val="2"/>
        <w:spacing w:before="280" w:after="120"/>
        <w:rPr>
          <w:color w:val="000000" w:themeColor="text1"/>
          <w14:textFill>
            <w14:solidFill>
              <w14:schemeClr w14:val="tx1"/>
            </w14:solidFill>
          </w14:textFill>
        </w:rPr>
      </w:pPr>
    </w:p>
    <w:p w14:paraId="01E5F95D">
      <w:pPr>
        <w:pStyle w:val="2"/>
        <w:spacing w:before="280" w:after="120"/>
        <w:rPr>
          <w:color w:val="000000" w:themeColor="text1"/>
          <w14:textFill>
            <w14:solidFill>
              <w14:schemeClr w14:val="tx1"/>
            </w14:solidFill>
          </w14:textFill>
        </w:rPr>
      </w:pPr>
    </w:p>
    <w:p w14:paraId="39B4910C">
      <w:pPr>
        <w:pStyle w:val="2"/>
        <w:spacing w:before="280" w:after="120"/>
        <w:rPr>
          <w:color w:val="000000" w:themeColor="text1"/>
          <w14:textFill>
            <w14:solidFill>
              <w14:schemeClr w14:val="tx1"/>
            </w14:solidFill>
          </w14:textFill>
        </w:rPr>
      </w:pPr>
    </w:p>
    <w:p w14:paraId="58034A58">
      <w:pPr>
        <w:pStyle w:val="2"/>
        <w:spacing w:before="280" w:after="120"/>
        <w:rPr>
          <w:color w:val="000000" w:themeColor="text1"/>
          <w14:textFill>
            <w14:solidFill>
              <w14:schemeClr w14:val="tx1"/>
            </w14:solidFill>
          </w14:textFill>
        </w:rPr>
      </w:pPr>
    </w:p>
    <w:p w14:paraId="6F2E91ED">
      <w:pPr>
        <w:pStyle w:val="2"/>
        <w:spacing w:before="280" w:after="120"/>
        <w:rPr>
          <w:color w:val="000000" w:themeColor="text1"/>
          <w14:textFill>
            <w14:solidFill>
              <w14:schemeClr w14:val="tx1"/>
            </w14:solidFill>
          </w14:textFill>
        </w:rPr>
      </w:pPr>
    </w:p>
    <w:p w14:paraId="53F17040">
      <w:pPr>
        <w:pStyle w:val="2"/>
        <w:spacing w:before="280" w:after="120"/>
        <w:rPr>
          <w:color w:val="000000" w:themeColor="text1"/>
          <w14:textFill>
            <w14:solidFill>
              <w14:schemeClr w14:val="tx1"/>
            </w14:solidFill>
          </w14:textFill>
        </w:rPr>
      </w:pPr>
    </w:p>
    <w:p w14:paraId="5DE17D6B">
      <w:pPr>
        <w:pStyle w:val="2"/>
        <w:spacing w:before="280" w:after="120"/>
        <w:rPr>
          <w:color w:val="000000" w:themeColor="text1"/>
          <w14:textFill>
            <w14:solidFill>
              <w14:schemeClr w14:val="tx1"/>
            </w14:solidFill>
          </w14:textFill>
        </w:rPr>
      </w:pPr>
    </w:p>
    <w:p w14:paraId="0CFC03C8">
      <w:pPr>
        <w:pStyle w:val="2"/>
        <w:spacing w:before="280" w:after="120"/>
        <w:rPr>
          <w:color w:val="000000" w:themeColor="text1"/>
          <w14:textFill>
            <w14:solidFill>
              <w14:schemeClr w14:val="tx1"/>
            </w14:solidFill>
          </w14:textFill>
        </w:rPr>
      </w:pPr>
    </w:p>
    <w:p w14:paraId="76B389CD">
      <w:pPr>
        <w:pStyle w:val="2"/>
        <w:spacing w:before="280" w:after="120"/>
        <w:rPr>
          <w:color w:val="000000" w:themeColor="text1"/>
          <w14:textFill>
            <w14:solidFill>
              <w14:schemeClr w14:val="tx1"/>
            </w14:solidFill>
          </w14:textFill>
        </w:rPr>
      </w:pPr>
    </w:p>
    <w:p w14:paraId="38A9DC8A">
      <w:pPr>
        <w:pStyle w:val="2"/>
        <w:spacing w:before="280" w:after="120"/>
        <w:rPr>
          <w:color w:val="000000" w:themeColor="text1"/>
          <w14:textFill>
            <w14:solidFill>
              <w14:schemeClr w14:val="tx1"/>
            </w14:solidFill>
          </w14:textFill>
        </w:rPr>
      </w:pPr>
    </w:p>
    <w:p w14:paraId="35F35CFD">
      <w:pPr>
        <w:pStyle w:val="2"/>
        <w:spacing w:before="280" w:after="120"/>
        <w:rPr>
          <w:color w:val="000000" w:themeColor="text1"/>
          <w14:textFill>
            <w14:solidFill>
              <w14:schemeClr w14:val="tx1"/>
            </w14:solidFill>
          </w14:textFill>
        </w:rPr>
      </w:pPr>
    </w:p>
    <w:p w14:paraId="1BE23469">
      <w:pPr>
        <w:pStyle w:val="2"/>
        <w:spacing w:before="280" w:after="120"/>
        <w:rPr>
          <w:color w:val="000000" w:themeColor="text1"/>
          <w14:textFill>
            <w14:solidFill>
              <w14:schemeClr w14:val="tx1"/>
            </w14:solidFill>
          </w14:textFill>
        </w:rPr>
      </w:pPr>
    </w:p>
    <w:p w14:paraId="25E4FFC3">
      <w:pPr>
        <w:pStyle w:val="2"/>
        <w:spacing w:before="280" w:after="120"/>
        <w:rPr>
          <w:color w:val="000000" w:themeColor="text1"/>
          <w14:textFill>
            <w14:solidFill>
              <w14:schemeClr w14:val="tx1"/>
            </w14:solidFill>
          </w14:textFill>
        </w:rPr>
      </w:pPr>
    </w:p>
    <w:p w14:paraId="0A1225A4">
      <w:pPr>
        <w:pStyle w:val="2"/>
        <w:spacing w:before="280" w:after="120"/>
        <w:rPr>
          <w:color w:val="000000" w:themeColor="text1"/>
          <w14:textFill>
            <w14:solidFill>
              <w14:schemeClr w14:val="tx1"/>
            </w14:solidFill>
          </w14:textFill>
        </w:rPr>
      </w:pPr>
    </w:p>
    <w:p w14:paraId="1519DEAC">
      <w:pPr>
        <w:pStyle w:val="2"/>
        <w:spacing w:before="280" w:after="120"/>
        <w:rPr>
          <w:color w:val="000000" w:themeColor="text1"/>
          <w14:textFill>
            <w14:solidFill>
              <w14:schemeClr w14:val="tx1"/>
            </w14:solidFill>
          </w14:textFill>
        </w:rPr>
      </w:pPr>
    </w:p>
    <w:p w14:paraId="0B4632B6">
      <w:pPr>
        <w:pStyle w:val="2"/>
        <w:spacing w:before="280" w:after="120"/>
        <w:rPr>
          <w:color w:val="000000" w:themeColor="text1"/>
          <w14:textFill>
            <w14:solidFill>
              <w14:schemeClr w14:val="tx1"/>
            </w14:solidFill>
          </w14:textFill>
        </w:rPr>
      </w:pPr>
    </w:p>
    <w:p w14:paraId="241FB6C2">
      <w:pPr>
        <w:pStyle w:val="2"/>
        <w:spacing w:before="280" w:after="120"/>
        <w:rPr>
          <w:color w:val="000000" w:themeColor="text1"/>
          <w14:textFill>
            <w14:solidFill>
              <w14:schemeClr w14:val="tx1"/>
            </w14:solidFill>
          </w14:textFill>
        </w:rPr>
      </w:pPr>
    </w:p>
    <w:p w14:paraId="28389A15">
      <w:pPr>
        <w:pStyle w:val="2"/>
        <w:spacing w:before="280" w:after="120"/>
        <w:rPr>
          <w:color w:val="000000" w:themeColor="text1"/>
          <w14:textFill>
            <w14:solidFill>
              <w14:schemeClr w14:val="tx1"/>
            </w14:solidFill>
          </w14:textFill>
        </w:rPr>
      </w:pPr>
    </w:p>
    <w:p w14:paraId="4F685D40">
      <w:pPr>
        <w:pStyle w:val="2"/>
        <w:spacing w:before="280" w:after="120"/>
        <w:rPr>
          <w:color w:val="000000" w:themeColor="text1"/>
          <w14:textFill>
            <w14:solidFill>
              <w14:schemeClr w14:val="tx1"/>
            </w14:solidFill>
          </w14:textFill>
        </w:rPr>
      </w:pPr>
    </w:p>
    <w:p w14:paraId="7078E086">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1 — Algorithmic Strategy Design &amp; Pseudocode</w:t>
      </w:r>
    </w:p>
    <w:p w14:paraId="02D2ABF4">
      <w:pPr>
        <w:rPr>
          <w:color w:val="000000" w:themeColor="text1"/>
          <w14:textFill>
            <w14:solidFill>
              <w14:schemeClr w14:val="tx1"/>
            </w14:solidFill>
          </w14:textFill>
        </w:rPr>
      </w:pPr>
      <w:r>
        <w:rPr>
          <w:color w:val="000000" w:themeColor="text1"/>
          <w14:textFill>
            <w14:solidFill>
              <w14:schemeClr w14:val="tx1"/>
            </w14:solidFill>
          </w14:textFill>
        </w:rPr>
        <w:t>To evaluate the search space and back-end modules of the ShopSphere platform, three fundamentally distinct algorithmic paradigms are designed and investigated. These strategies differ in conceptual approach, data structure requirements, and mathematical complexity.</w:t>
      </w:r>
    </w:p>
    <w:p w14:paraId="55B4581E">
      <w:pPr>
        <w:pStyle w:val="3"/>
        <w:rPr>
          <w:color w:val="000000" w:themeColor="text1"/>
          <w14:textFill>
            <w14:solidFill>
              <w14:schemeClr w14:val="tx1"/>
            </w14:solidFill>
          </w14:textFill>
        </w:rPr>
      </w:pPr>
      <w:r>
        <w:rPr>
          <w:color w:val="000000" w:themeColor="text1"/>
          <w14:textFill>
            <w14:solidFill>
              <w14:schemeClr w14:val="tx1"/>
            </w14:solidFill>
          </w14:textFill>
        </w:rPr>
        <w:t>Approach 1: Iterative Linear Search (Sequential Brute-Force Scanning)</w:t>
      </w:r>
    </w:p>
    <w:p w14:paraId="5AAF0F87">
      <w:pPr>
        <w:rPr>
          <w:color w:val="000000" w:themeColor="text1"/>
          <w14:textFill>
            <w14:solidFill>
              <w14:schemeClr w14:val="tx1"/>
            </w14:solidFill>
          </w14:textFill>
        </w:rPr>
      </w:pPr>
      <w:r>
        <w:rPr>
          <w:color w:val="000000" w:themeColor="text1"/>
          <w14:textFill>
            <w14:solidFill>
              <w14:schemeClr w14:val="tx1"/>
            </w14:solidFill>
          </w14:textFill>
        </w:rPr>
        <w:t>Design Paradigm: Brute Force / Exhaustive Sequential Scanning.</w:t>
      </w:r>
      <w:r>
        <w:rPr>
          <w:color w:val="000000" w:themeColor="text1"/>
          <w14:textFill>
            <w14:solidFill>
              <w14:schemeClr w14:val="tx1"/>
            </w14:solidFill>
          </w14:textFill>
        </w:rPr>
        <w:br w:type="textWrapping"/>
      </w:r>
      <w:r>
        <w:rPr>
          <w:color w:val="000000" w:themeColor="text1"/>
          <w14:textFill>
            <w14:solidFill>
              <w14:schemeClr w14:val="tx1"/>
            </w14:solidFill>
          </w14:textFill>
        </w:rPr>
        <w:t>Basic Idea: The algorithm sequentially examines every record starting from index 0 through index n - 1 in an unsorted array, comparing the target key against each record's key until a match is found or the end of the array is reached.</w:t>
      </w:r>
      <w:r>
        <w:rPr>
          <w:color w:val="000000" w:themeColor="text1"/>
          <w14:textFill>
            <w14:solidFill>
              <w14:schemeClr w14:val="tx1"/>
            </w14:solidFill>
          </w14:textFill>
        </w:rPr>
        <w:br w:type="textWrapping"/>
      </w:r>
      <w:r>
        <w:rPr>
          <w:color w:val="000000" w:themeColor="text1"/>
          <w14:textFill>
            <w14:solidFill>
              <w14:schemeClr w14:val="tx1"/>
            </w14:solidFill>
          </w14:textFill>
        </w:rPr>
        <w:t>Preprocessing Requirements: Absolutely None. The dataset is ingested in arrival/arbitrary order (T_prep(n) = 0).</w:t>
      </w:r>
      <w:r>
        <w:rPr>
          <w:color w:val="000000" w:themeColor="text1"/>
          <w14:textFill>
            <w14:solidFill>
              <w14:schemeClr w14:val="tx1"/>
            </w14:solidFill>
          </w14:textFill>
        </w:rPr>
        <w:br w:type="textWrapping"/>
      </w:r>
      <w:r>
        <w:rPr>
          <w:color w:val="000000" w:themeColor="text1"/>
          <w14:textFill>
            <w14:solidFill>
              <w14:schemeClr w14:val="tx1"/>
            </w14:solidFill>
          </w14:textFill>
        </w:rPr>
        <w:t>Justification for Selection: Serves as the universal algorithmic baseline. While computationally expensive on large collections (O(n)), it incurs zero upfront setup cost and zero auxiliary memory overhead, making it ideal for one-off searches.</w:t>
      </w:r>
    </w:p>
    <w:tbl>
      <w:tblPr>
        <w:tblStyle w:val="12"/>
        <w:tblW w:w="0" w:type="auto"/>
        <w:jc w:val="center"/>
        <w:tblLayout w:type="autofit"/>
        <w:tblCellMar>
          <w:top w:w="0" w:type="dxa"/>
          <w:left w:w="108" w:type="dxa"/>
          <w:bottom w:w="0" w:type="dxa"/>
          <w:right w:w="108" w:type="dxa"/>
        </w:tblCellMar>
      </w:tblPr>
      <w:tblGrid>
        <w:gridCol w:w="9360"/>
      </w:tblGrid>
      <w:tr w14:paraId="178D80AD">
        <w:tblPrEx>
          <w:tblCellMar>
            <w:top w:w="0" w:type="dxa"/>
            <w:left w:w="108" w:type="dxa"/>
            <w:bottom w:w="0" w:type="dxa"/>
            <w:right w:w="108" w:type="dxa"/>
          </w:tblCellMar>
        </w:tblPrEx>
        <w:trPr>
          <w:jc w:val="center"/>
        </w:trPr>
        <w:tc>
          <w:tcPr>
            <w:tcW w:w="9360" w:type="dxa"/>
            <w:shd w:val="clear" w:color="auto" w:fill="F0F4F8"/>
          </w:tcPr>
          <w:p w14:paraId="392ED75C">
            <w:pPr>
              <w:spacing w:before="80" w:after="80"/>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Algorithm LinearSearch(records[0..n-1], target_reg_no):</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1. comparisons &lt;- 0</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2. for i &lt;- 0 to n - 1 do:</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3.     comparisons &lt;- comparisons + 1</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4.     if records[i].reg_no == target_reg_no then:  // BASIC OPERATION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5.         return (records[i], comparisons)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6. return (None, comparisons)</w:t>
            </w:r>
          </w:p>
        </w:tc>
      </w:tr>
    </w:tbl>
    <w:p w14:paraId="516B057A">
      <w:pPr>
        <w:spacing w:after="80"/>
        <w:rPr>
          <w:color w:val="000000" w:themeColor="text1"/>
          <w14:textFill>
            <w14:solidFill>
              <w14:schemeClr w14:val="tx1"/>
            </w14:solidFill>
          </w14:textFill>
        </w:rPr>
      </w:pPr>
    </w:p>
    <w:p w14:paraId="32CD9209">
      <w:pPr>
        <w:pStyle w:val="3"/>
        <w:rPr>
          <w:color w:val="000000" w:themeColor="text1"/>
          <w14:textFill>
            <w14:solidFill>
              <w14:schemeClr w14:val="tx1"/>
            </w14:solidFill>
          </w14:textFill>
        </w:rPr>
      </w:pPr>
      <w:r>
        <w:rPr>
          <w:color w:val="000000" w:themeColor="text1"/>
          <w14:textFill>
            <w14:solidFill>
              <w14:schemeClr w14:val="tx1"/>
            </w14:solidFill>
          </w14:textFill>
        </w:rPr>
        <w:t>Approach 2: Recursive Binary Search (Divide-and-Conquer)</w:t>
      </w:r>
    </w:p>
    <w:p w14:paraId="401F9845">
      <w:pPr>
        <w:rPr>
          <w:color w:val="000000" w:themeColor="text1"/>
          <w14:textFill>
            <w14:solidFill>
              <w14:schemeClr w14:val="tx1"/>
            </w14:solidFill>
          </w14:textFill>
        </w:rPr>
      </w:pPr>
      <w:r>
        <w:rPr>
          <w:color w:val="000000" w:themeColor="text1"/>
          <w14:textFill>
            <w14:solidFill>
              <w14:schemeClr w14:val="tx1"/>
            </w14:solidFill>
          </w14:textFill>
        </w:rPr>
        <w:t>Design Paradigm: Recursive Divide-and-Conquer.</w:t>
      </w:r>
      <w:r>
        <w:rPr>
          <w:color w:val="000000" w:themeColor="text1"/>
          <w14:textFill>
            <w14:solidFill>
              <w14:schemeClr w14:val="tx1"/>
            </w14:solidFill>
          </w14:textFill>
        </w:rPr>
        <w:br w:type="textWrapping"/>
      </w:r>
      <w:r>
        <w:rPr>
          <w:color w:val="000000" w:themeColor="text1"/>
          <w14:textFill>
            <w14:solidFill>
              <w14:schemeClr w14:val="tx1"/>
            </w14:solidFill>
          </w14:textFill>
        </w:rPr>
        <w:t>Basic Idea: Operates on a contiguous array sorted monotonically by registration number. The algorithm probes the middle element. If the target matches, search terminates; if target is smaller, it recursively divides the search domain in half to the left subproblem [low..mid-1]; otherwise, it recurses into the right subproblem [mid+1..high].</w:t>
      </w:r>
      <w:r>
        <w:rPr>
          <w:color w:val="000000" w:themeColor="text1"/>
          <w14:textFill>
            <w14:solidFill>
              <w14:schemeClr w14:val="tx1"/>
            </w14:solidFill>
          </w14:textFill>
        </w:rPr>
        <w:br w:type="textWrapping"/>
      </w:r>
      <w:r>
        <w:rPr>
          <w:color w:val="000000" w:themeColor="text1"/>
          <w14:textFill>
            <w14:solidFill>
              <w14:schemeClr w14:val="tx1"/>
            </w14:solidFill>
          </w14:textFill>
        </w:rPr>
        <w:t>Preprocessing Requirements: Mandatory sorting by registration number. Executed via Timsort/Merge Sort in O(n log n) time and O(n) auxiliary space.</w:t>
      </w:r>
      <w:r>
        <w:rPr>
          <w:color w:val="000000" w:themeColor="text1"/>
          <w14:textFill>
            <w14:solidFill>
              <w14:schemeClr w14:val="tx1"/>
            </w14:solidFill>
          </w14:textFill>
        </w:rPr>
        <w:br w:type="textWrapping"/>
      </w:r>
      <w:r>
        <w:rPr>
          <w:color w:val="000000" w:themeColor="text1"/>
          <w14:textFill>
            <w14:solidFill>
              <w14:schemeClr w14:val="tx1"/>
            </w14:solidFill>
          </w14:textFill>
        </w:rPr>
        <w:t>Justification for Selection: The canonical comparison-based search algorithm with logarithmic time complexity (O(log n)). Provides deterministic upper bounds, minimal runtime overhead, and zero extra dynamic memory structures.</w:t>
      </w:r>
    </w:p>
    <w:p w14:paraId="2DDFDB23">
      <w:pPr>
        <w:rPr>
          <w:color w:val="000000" w:themeColor="text1"/>
          <w14:textFill>
            <w14:solidFill>
              <w14:schemeClr w14:val="tx1"/>
            </w14:solidFill>
          </w14:textFill>
        </w:rPr>
      </w:pPr>
    </w:p>
    <w:p w14:paraId="0FBDBC3D">
      <w:pPr>
        <w:rPr>
          <w:color w:val="000000" w:themeColor="text1"/>
          <w14:textFill>
            <w14:solidFill>
              <w14:schemeClr w14:val="tx1"/>
            </w14:solidFill>
          </w14:textFill>
        </w:rPr>
      </w:pPr>
    </w:p>
    <w:p w14:paraId="04792664">
      <w:pPr>
        <w:rPr>
          <w:color w:val="000000" w:themeColor="text1"/>
          <w14:textFill>
            <w14:solidFill>
              <w14:schemeClr w14:val="tx1"/>
            </w14:solidFill>
          </w14:textFill>
        </w:rPr>
      </w:pPr>
    </w:p>
    <w:p w14:paraId="2C04CCCE">
      <w:pPr>
        <w:rPr>
          <w:color w:val="000000" w:themeColor="text1"/>
          <w14:textFill>
            <w14:solidFill>
              <w14:schemeClr w14:val="tx1"/>
            </w14:solidFill>
          </w14:textFill>
        </w:rPr>
      </w:pPr>
    </w:p>
    <w:tbl>
      <w:tblPr>
        <w:tblStyle w:val="12"/>
        <w:tblW w:w="0" w:type="auto"/>
        <w:jc w:val="center"/>
        <w:tblLayout w:type="autofit"/>
        <w:tblCellMar>
          <w:top w:w="0" w:type="dxa"/>
          <w:left w:w="108" w:type="dxa"/>
          <w:bottom w:w="0" w:type="dxa"/>
          <w:right w:w="108" w:type="dxa"/>
        </w:tblCellMar>
      </w:tblPr>
      <w:tblGrid>
        <w:gridCol w:w="9360"/>
      </w:tblGrid>
      <w:tr w14:paraId="7D00EFAD">
        <w:tblPrEx>
          <w:tblCellMar>
            <w:top w:w="0" w:type="dxa"/>
            <w:left w:w="108" w:type="dxa"/>
            <w:bottom w:w="0" w:type="dxa"/>
            <w:right w:w="108" w:type="dxa"/>
          </w:tblCellMar>
        </w:tblPrEx>
        <w:trPr>
          <w:jc w:val="center"/>
        </w:trPr>
        <w:tc>
          <w:tcPr>
            <w:tcW w:w="9360" w:type="dxa"/>
            <w:shd w:val="clear" w:color="auto" w:fill="F0F4F8"/>
          </w:tcPr>
          <w:p w14:paraId="6BEF66B9">
            <w:pPr>
              <w:spacing w:before="80" w:after="80"/>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Algorithm BinarySearchRecursive(records[0..n-1], target, low, high, comps):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1. if low &gt; high then return (None, comps) // Base Case: Key absent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2. mid &lt;- low + floor((high - low) / 2)</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3. comps &lt;- comps + 1</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4. if records[mid].reg_no == target then: // BASIC OPERATION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5.     return (records[mid], comps)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6. else if target &lt; records[mid].reg_no then: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7.     return BinarySearchRecursive(records, target, low, mid - 1, comps)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8. else:</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9.     return BinarySearchRecursive(records, target, mid + 1, high, comps)</w:t>
            </w:r>
          </w:p>
        </w:tc>
      </w:tr>
    </w:tbl>
    <w:p w14:paraId="1A2A2F14">
      <w:pPr>
        <w:spacing w:after="80"/>
        <w:rPr>
          <w:color w:val="000000" w:themeColor="text1"/>
          <w14:textFill>
            <w14:solidFill>
              <w14:schemeClr w14:val="tx1"/>
            </w14:solidFill>
          </w14:textFill>
        </w:rPr>
      </w:pPr>
    </w:p>
    <w:p w14:paraId="574ED470">
      <w:pPr>
        <w:pStyle w:val="3"/>
        <w:rPr>
          <w:color w:val="000000" w:themeColor="text1"/>
          <w14:textFill>
            <w14:solidFill>
              <w14:schemeClr w14:val="tx1"/>
            </w14:solidFill>
          </w14:textFill>
        </w:rPr>
      </w:pPr>
      <w:r>
        <w:rPr>
          <w:color w:val="000000" w:themeColor="text1"/>
          <w14:textFill>
            <w14:solidFill>
              <w14:schemeClr w14:val="tx1"/>
            </w14:solidFill>
          </w14:textFill>
        </w:rPr>
        <w:t>Approach 3: Chained Hash Table (Direct Hashing / Key-to-Address Transformation)</w:t>
      </w:r>
    </w:p>
    <w:p w14:paraId="23630C4A">
      <w:pPr>
        <w:rPr>
          <w:color w:val="000000" w:themeColor="text1"/>
          <w14:textFill>
            <w14:solidFill>
              <w14:schemeClr w14:val="tx1"/>
            </w14:solidFill>
          </w14:textFill>
        </w:rPr>
      </w:pPr>
      <w:r>
        <w:rPr>
          <w:color w:val="000000" w:themeColor="text1"/>
          <w14:textFill>
            <w14:solidFill>
              <w14:schemeClr w14:val="tx1"/>
            </w14:solidFill>
          </w14:textFill>
        </w:rPr>
        <w:t>Design Paradigm: Direct Addressing / Hashing with Collision Resolution.</w:t>
      </w:r>
      <w:r>
        <w:rPr>
          <w:color w:val="000000" w:themeColor="text1"/>
          <w14:textFill>
            <w14:solidFill>
              <w14:schemeClr w14:val="tx1"/>
            </w14:solidFill>
          </w14:textFill>
        </w:rPr>
        <w:br w:type="textWrapping"/>
      </w:r>
      <w:r>
        <w:rPr>
          <w:color w:val="000000" w:themeColor="text1"/>
          <w14:textFill>
            <w14:solidFill>
              <w14:schemeClr w14:val="tx1"/>
            </w14:solidFill>
          </w14:textFill>
        </w:rPr>
        <w:t>Basic Idea: Maps the 9-digit registration number directly to a bucket array index via Knuth Multiplicative Hashing: h(k) = ((k * A) mod 2^32) mod m. Collisions are resolved through Separate Chaining (singly-linked bucket lists). Looking up a student requires hashing the key in O(1) time and scanning the short linked chain.</w:t>
      </w:r>
      <w:r>
        <w:rPr>
          <w:color w:val="000000" w:themeColor="text1"/>
          <w14:textFill>
            <w14:solidFill>
              <w14:schemeClr w14:val="tx1"/>
            </w14:solidFill>
          </w14:textFill>
        </w:rPr>
        <w:br w:type="textWrapping"/>
      </w:r>
      <w:r>
        <w:rPr>
          <w:color w:val="000000" w:themeColor="text1"/>
          <w14:textFill>
            <w14:solidFill>
              <w14:schemeClr w14:val="tx1"/>
            </w14:solidFill>
          </w14:textFill>
        </w:rPr>
        <w:t>Preprocessing Requirements: Initial hash table allocation of capacity m = ceil(n / 0.70) buckets and bulk insertion of all n records in O(n) time.</w:t>
      </w:r>
      <w:r>
        <w:rPr>
          <w:color w:val="000000" w:themeColor="text1"/>
          <w14:textFill>
            <w14:solidFill>
              <w14:schemeClr w14:val="tx1"/>
            </w14:solidFill>
          </w14:textFill>
        </w:rPr>
        <w:br w:type="textWrapping"/>
      </w:r>
      <w:r>
        <w:rPr>
          <w:color w:val="000000" w:themeColor="text1"/>
          <w14:textFill>
            <w14:solidFill>
              <w14:schemeClr w14:val="tx1"/>
            </w14:solidFill>
          </w14:textFill>
        </w:rPr>
        <w:t>Justification for Selection: Achieves expected constant-time retrieval (O(1)) independent of dataset size n. This non-comparison paradigm is critical for high-throughput enterprise workloads where millions of queries must be served.</w:t>
      </w:r>
    </w:p>
    <w:tbl>
      <w:tblPr>
        <w:tblStyle w:val="12"/>
        <w:tblW w:w="0" w:type="auto"/>
        <w:jc w:val="center"/>
        <w:tblLayout w:type="autofit"/>
        <w:tblCellMar>
          <w:top w:w="0" w:type="dxa"/>
          <w:left w:w="108" w:type="dxa"/>
          <w:bottom w:w="0" w:type="dxa"/>
          <w:right w:w="108" w:type="dxa"/>
        </w:tblCellMar>
      </w:tblPr>
      <w:tblGrid>
        <w:gridCol w:w="9360"/>
      </w:tblGrid>
      <w:tr w14:paraId="5F53862F">
        <w:trPr>
          <w:jc w:val="center"/>
        </w:trPr>
        <w:tc>
          <w:tcPr>
            <w:tcW w:w="9360" w:type="dxa"/>
            <w:shd w:val="clear" w:color="auto" w:fill="F0F4F8"/>
          </w:tcPr>
          <w:p w14:paraId="21383193">
            <w:pPr>
              <w:spacing w:before="80" w:after="80"/>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Algorithm HashTableSearch(Table, target_reg_no):</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1. comps &lt;- 0</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2. index &lt;- Hash(target_reg_no, Table.capacity) // O(1) hash evaluation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3. curr &lt;- Table.buckets[index]</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4. while curr != NULL do:</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5.     comps &lt;- comps + 1</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6.     if curr.record.reg_no == target_reg_no then: // BASIC OPERATION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7.         return (curr.record, comps)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8.     curr &lt;- curr.next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9. return (None, comps)</w:t>
            </w:r>
          </w:p>
        </w:tc>
      </w:tr>
    </w:tbl>
    <w:p w14:paraId="064946EB">
      <w:pPr>
        <w:spacing w:after="80"/>
        <w:rPr>
          <w:color w:val="000000" w:themeColor="text1"/>
          <w14:textFill>
            <w14:solidFill>
              <w14:schemeClr w14:val="tx1"/>
            </w14:solidFill>
          </w14:textFill>
        </w:rPr>
      </w:pPr>
    </w:p>
    <w:p w14:paraId="54F37806">
      <w:pPr>
        <w:spacing w:after="80"/>
        <w:rPr>
          <w:color w:val="000000" w:themeColor="text1"/>
          <w14:textFill>
            <w14:solidFill>
              <w14:schemeClr w14:val="tx1"/>
            </w14:solidFill>
          </w14:textFill>
        </w:rPr>
      </w:pPr>
    </w:p>
    <w:p w14:paraId="0349A209">
      <w:pPr>
        <w:spacing w:after="80"/>
        <w:rPr>
          <w:color w:val="000000" w:themeColor="text1"/>
          <w14:textFill>
            <w14:solidFill>
              <w14:schemeClr w14:val="tx1"/>
            </w14:solidFill>
          </w14:textFill>
        </w:rPr>
      </w:pPr>
    </w:p>
    <w:p w14:paraId="399FF35D">
      <w:pPr>
        <w:spacing w:after="80"/>
        <w:rPr>
          <w:color w:val="000000" w:themeColor="text1"/>
          <w14:textFill>
            <w14:solidFill>
              <w14:schemeClr w14:val="tx1"/>
            </w14:solidFill>
          </w14:textFill>
        </w:rPr>
      </w:pPr>
    </w:p>
    <w:p w14:paraId="2F078036">
      <w:pPr>
        <w:spacing w:after="80"/>
        <w:rPr>
          <w:color w:val="000000" w:themeColor="text1"/>
          <w14:textFill>
            <w14:solidFill>
              <w14:schemeClr w14:val="tx1"/>
            </w14:solidFill>
          </w14:textFill>
        </w:rPr>
      </w:pPr>
    </w:p>
    <w:p w14:paraId="254D4168">
      <w:pPr>
        <w:spacing w:after="80"/>
        <w:rPr>
          <w:color w:val="000000" w:themeColor="text1"/>
          <w14:textFill>
            <w14:solidFill>
              <w14:schemeClr w14:val="tx1"/>
            </w14:solidFill>
          </w14:textFill>
        </w:rPr>
      </w:pPr>
    </w:p>
    <w:p w14:paraId="533A9486">
      <w:pPr>
        <w:spacing w:after="80"/>
        <w:rPr>
          <w:color w:val="000000" w:themeColor="text1"/>
          <w14:textFill>
            <w14:solidFill>
              <w14:schemeClr w14:val="tx1"/>
            </w14:solidFill>
          </w14:textFill>
        </w:rPr>
      </w:pPr>
    </w:p>
    <w:p w14:paraId="58DD0111">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2 — Basic Operation Identification &amp; Justification</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10527BFF">
        <w:tblPrEx>
          <w:tblCellMar>
            <w:top w:w="0" w:type="dxa"/>
            <w:left w:w="108" w:type="dxa"/>
            <w:bottom w:w="0" w:type="dxa"/>
            <w:right w:w="108" w:type="dxa"/>
          </w:tblCellMar>
        </w:tblPrEx>
        <w:trPr>
          <w:jc w:val="center"/>
        </w:trPr>
        <w:tc>
          <w:tcPr>
            <w:tcW w:w="2340" w:type="dxa"/>
            <w:shd w:val="clear" w:color="auto" w:fill="D9E1F2"/>
          </w:tcPr>
          <w:p w14:paraId="4620C8D2">
            <w:pPr>
              <w:rPr>
                <w:color w:val="000000" w:themeColor="text1"/>
                <w14:textFill>
                  <w14:solidFill>
                    <w14:schemeClr w14:val="tx1"/>
                  </w14:solidFill>
                </w14:textFill>
              </w:rPr>
            </w:pPr>
            <w:r>
              <w:rPr>
                <w:b/>
                <w:color w:val="000000" w:themeColor="text1"/>
                <w14:textFill>
                  <w14:solidFill>
                    <w14:schemeClr w14:val="tx1"/>
                  </w14:solidFill>
                </w14:textFill>
              </w:rPr>
              <w:t>Algorithm</w:t>
            </w:r>
          </w:p>
        </w:tc>
        <w:tc>
          <w:tcPr>
            <w:tcW w:w="2340" w:type="dxa"/>
            <w:shd w:val="clear" w:color="auto" w:fill="D9E1F2"/>
          </w:tcPr>
          <w:p w14:paraId="5B4B084D">
            <w:pPr>
              <w:rPr>
                <w:color w:val="000000" w:themeColor="text1"/>
                <w14:textFill>
                  <w14:solidFill>
                    <w14:schemeClr w14:val="tx1"/>
                  </w14:solidFill>
                </w14:textFill>
              </w:rPr>
            </w:pPr>
            <w:r>
              <w:rPr>
                <w:b/>
                <w:color w:val="000000" w:themeColor="text1"/>
                <w14:textFill>
                  <w14:solidFill>
                    <w14:schemeClr w14:val="tx1"/>
                  </w14:solidFill>
                </w14:textFill>
              </w:rPr>
              <w:t>Basic Operation</w:t>
            </w:r>
          </w:p>
        </w:tc>
        <w:tc>
          <w:tcPr>
            <w:tcW w:w="2340" w:type="dxa"/>
            <w:shd w:val="clear" w:color="auto" w:fill="D9E1F2"/>
          </w:tcPr>
          <w:p w14:paraId="164AFF29">
            <w:pPr>
              <w:rPr>
                <w:color w:val="000000" w:themeColor="text1"/>
                <w14:textFill>
                  <w14:solidFill>
                    <w14:schemeClr w14:val="tx1"/>
                  </w14:solidFill>
                </w14:textFill>
              </w:rPr>
            </w:pPr>
            <w:r>
              <w:rPr>
                <w:b/>
                <w:color w:val="000000" w:themeColor="text1"/>
                <w14:textFill>
                  <w14:solidFill>
                    <w14:schemeClr w14:val="tx1"/>
                  </w14:solidFill>
                </w14:textFill>
              </w:rPr>
              <w:t>Code Location</w:t>
            </w:r>
          </w:p>
        </w:tc>
        <w:tc>
          <w:tcPr>
            <w:tcW w:w="2340" w:type="dxa"/>
            <w:shd w:val="clear" w:color="auto" w:fill="D9E1F2"/>
          </w:tcPr>
          <w:p w14:paraId="5CCFA3A5">
            <w:pPr>
              <w:rPr>
                <w:color w:val="000000" w:themeColor="text1"/>
                <w14:textFill>
                  <w14:solidFill>
                    <w14:schemeClr w14:val="tx1"/>
                  </w14:solidFill>
                </w14:textFill>
              </w:rPr>
            </w:pPr>
            <w:r>
              <w:rPr>
                <w:b/>
                <w:color w:val="000000" w:themeColor="text1"/>
                <w14:textFill>
                  <w14:solidFill>
                    <w14:schemeClr w14:val="tx1"/>
                  </w14:solidFill>
                </w14:textFill>
              </w:rPr>
              <w:t>Theoretical Scaling C(n)</w:t>
            </w:r>
          </w:p>
        </w:tc>
      </w:tr>
      <w:tr w14:paraId="7A4B4D15">
        <w:tblPrEx>
          <w:tblCellMar>
            <w:top w:w="0" w:type="dxa"/>
            <w:left w:w="108" w:type="dxa"/>
            <w:bottom w:w="0" w:type="dxa"/>
            <w:right w:w="108" w:type="dxa"/>
          </w:tblCellMar>
        </w:tblPrEx>
        <w:trPr>
          <w:jc w:val="center"/>
        </w:trPr>
        <w:tc>
          <w:tcPr>
            <w:tcW w:w="2340" w:type="dxa"/>
          </w:tcPr>
          <w:p w14:paraId="76AE5333">
            <w:pPr>
              <w:rPr>
                <w:color w:val="000000" w:themeColor="text1"/>
                <w14:textFill>
                  <w14:solidFill>
                    <w14:schemeClr w14:val="tx1"/>
                  </w14:solidFill>
                </w14:textFill>
              </w:rPr>
            </w:pPr>
            <w:r>
              <w:rPr>
                <w:color w:val="000000" w:themeColor="text1"/>
                <w14:textFill>
                  <w14:solidFill>
                    <w14:schemeClr w14:val="tx1"/>
                  </w14:solidFill>
                </w14:textFill>
              </w:rPr>
              <w:t>Linear Search (Iterative)</w:t>
            </w:r>
          </w:p>
        </w:tc>
        <w:tc>
          <w:tcPr>
            <w:tcW w:w="2340" w:type="dxa"/>
          </w:tcPr>
          <w:p w14:paraId="36A1D6D0">
            <w:pPr>
              <w:rPr>
                <w:color w:val="000000" w:themeColor="text1"/>
                <w14:textFill>
                  <w14:solidFill>
                    <w14:schemeClr w14:val="tx1"/>
                  </w14:solidFill>
                </w14:textFill>
              </w:rPr>
            </w:pPr>
            <w:r>
              <w:rPr>
                <w:color w:val="000000" w:themeColor="text1"/>
                <w14:textFill>
                  <w14:solidFill>
                    <w14:schemeClr w14:val="tx1"/>
                  </w14:solidFill>
                </w14:textFill>
              </w:rPr>
              <w:t>Equality comparison between record key and target key</w:t>
            </w:r>
          </w:p>
        </w:tc>
        <w:tc>
          <w:tcPr>
            <w:tcW w:w="2340" w:type="dxa"/>
          </w:tcPr>
          <w:p w14:paraId="00D865C8">
            <w:pPr>
              <w:rPr>
                <w:color w:val="000000" w:themeColor="text1"/>
                <w14:textFill>
                  <w14:solidFill>
                    <w14:schemeClr w14:val="tx1"/>
                  </w14:solidFill>
                </w14:textFill>
              </w:rPr>
            </w:pPr>
            <w:r>
              <w:rPr>
                <w:color w:val="000000" w:themeColor="text1"/>
                <w14:textFill>
                  <w14:solidFill>
                    <w14:schemeClr w14:val="tx1"/>
                  </w14:solidFill>
                </w14:textFill>
              </w:rPr>
              <w:t>if records[i].reg_no == target:</w:t>
            </w:r>
          </w:p>
        </w:tc>
        <w:tc>
          <w:tcPr>
            <w:tcW w:w="2340" w:type="dxa"/>
          </w:tcPr>
          <w:p w14:paraId="4C450351">
            <w:pPr>
              <w:rPr>
                <w:color w:val="000000" w:themeColor="text1"/>
                <w14:textFill>
                  <w14:solidFill>
                    <w14:schemeClr w14:val="tx1"/>
                  </w14:solidFill>
                </w14:textFill>
              </w:rPr>
            </w:pPr>
            <w:r>
              <w:rPr>
                <w:color w:val="000000" w:themeColor="text1"/>
                <w14:textFill>
                  <w14:solidFill>
                    <w14:schemeClr w14:val="tx1"/>
                  </w14:solidFill>
                </w14:textFill>
              </w:rPr>
              <w:t>Linear: C(n) = n (worst), (n+1)/2 (avg)</w:t>
            </w:r>
          </w:p>
        </w:tc>
      </w:tr>
      <w:tr w14:paraId="0648633B">
        <w:tblPrEx>
          <w:tblCellMar>
            <w:top w:w="0" w:type="dxa"/>
            <w:left w:w="108" w:type="dxa"/>
            <w:bottom w:w="0" w:type="dxa"/>
            <w:right w:w="108" w:type="dxa"/>
          </w:tblCellMar>
        </w:tblPrEx>
        <w:trPr>
          <w:jc w:val="center"/>
        </w:trPr>
        <w:tc>
          <w:tcPr>
            <w:tcW w:w="2340" w:type="dxa"/>
          </w:tcPr>
          <w:p w14:paraId="1E6A15A6">
            <w:pPr>
              <w:rPr>
                <w:color w:val="000000" w:themeColor="text1"/>
                <w14:textFill>
                  <w14:solidFill>
                    <w14:schemeClr w14:val="tx1"/>
                  </w14:solidFill>
                </w14:textFill>
              </w:rPr>
            </w:pPr>
            <w:r>
              <w:rPr>
                <w:color w:val="000000" w:themeColor="text1"/>
                <w14:textFill>
                  <w14:solidFill>
                    <w14:schemeClr w14:val="tx1"/>
                  </w14:solidFill>
                </w14:textFill>
              </w:rPr>
              <w:t>Binary Search (Recursive)</w:t>
            </w:r>
          </w:p>
        </w:tc>
        <w:tc>
          <w:tcPr>
            <w:tcW w:w="2340" w:type="dxa"/>
          </w:tcPr>
          <w:p w14:paraId="63C5C706">
            <w:pPr>
              <w:rPr>
                <w:color w:val="000000" w:themeColor="text1"/>
                <w14:textFill>
                  <w14:solidFill>
                    <w14:schemeClr w14:val="tx1"/>
                  </w14:solidFill>
                </w14:textFill>
              </w:rPr>
            </w:pPr>
            <w:r>
              <w:rPr>
                <w:color w:val="000000" w:themeColor="text1"/>
                <w14:textFill>
                  <w14:solidFill>
                    <w14:schemeClr w14:val="tx1"/>
                  </w14:solidFill>
                </w14:textFill>
              </w:rPr>
              <w:t>Three-way key comparison (target vs records[mid])</w:t>
            </w:r>
          </w:p>
        </w:tc>
        <w:tc>
          <w:tcPr>
            <w:tcW w:w="2340" w:type="dxa"/>
          </w:tcPr>
          <w:p w14:paraId="7E48C007">
            <w:pPr>
              <w:rPr>
                <w:color w:val="000000" w:themeColor="text1"/>
                <w14:textFill>
                  <w14:solidFill>
                    <w14:schemeClr w14:val="tx1"/>
                  </w14:solidFill>
                </w14:textFill>
              </w:rPr>
            </w:pPr>
            <w:r>
              <w:rPr>
                <w:color w:val="000000" w:themeColor="text1"/>
                <w14:textFill>
                  <w14:solidFill>
                    <w14:schemeClr w14:val="tx1"/>
                  </w14:solidFill>
                </w14:textFill>
              </w:rPr>
              <w:t>if records[mid].reg_no == target:</w:t>
            </w:r>
          </w:p>
        </w:tc>
        <w:tc>
          <w:tcPr>
            <w:tcW w:w="2340" w:type="dxa"/>
          </w:tcPr>
          <w:p w14:paraId="0E164842">
            <w:pPr>
              <w:rPr>
                <w:color w:val="000000" w:themeColor="text1"/>
                <w14:textFill>
                  <w14:solidFill>
                    <w14:schemeClr w14:val="tx1"/>
                  </w14:solidFill>
                </w14:textFill>
              </w:rPr>
            </w:pPr>
            <w:r>
              <w:rPr>
                <w:color w:val="000000" w:themeColor="text1"/>
                <w14:textFill>
                  <w14:solidFill>
                    <w14:schemeClr w14:val="tx1"/>
                  </w14:solidFill>
                </w14:textFill>
              </w:rPr>
              <w:t>Logarithmic: C(n) = floor(log2 n) + 1 (worst)</w:t>
            </w:r>
          </w:p>
        </w:tc>
      </w:tr>
      <w:tr w14:paraId="1505A652">
        <w:tblPrEx>
          <w:tblCellMar>
            <w:top w:w="0" w:type="dxa"/>
            <w:left w:w="108" w:type="dxa"/>
            <w:bottom w:w="0" w:type="dxa"/>
            <w:right w:w="108" w:type="dxa"/>
          </w:tblCellMar>
        </w:tblPrEx>
        <w:trPr>
          <w:jc w:val="center"/>
        </w:trPr>
        <w:tc>
          <w:tcPr>
            <w:tcW w:w="2340" w:type="dxa"/>
          </w:tcPr>
          <w:p w14:paraId="7997DBCB">
            <w:pPr>
              <w:rPr>
                <w:color w:val="000000" w:themeColor="text1"/>
                <w14:textFill>
                  <w14:solidFill>
                    <w14:schemeClr w14:val="tx1"/>
                  </w14:solidFill>
                </w14:textFill>
              </w:rPr>
            </w:pPr>
            <w:r>
              <w:rPr>
                <w:color w:val="000000" w:themeColor="text1"/>
                <w14:textFill>
                  <w14:solidFill>
                    <w14:schemeClr w14:val="tx1"/>
                  </w14:solidFill>
                </w14:textFill>
              </w:rPr>
              <w:t>Hash Table (Chained)</w:t>
            </w:r>
          </w:p>
        </w:tc>
        <w:tc>
          <w:tcPr>
            <w:tcW w:w="2340" w:type="dxa"/>
          </w:tcPr>
          <w:p w14:paraId="5BFBBB35">
            <w:pPr>
              <w:rPr>
                <w:color w:val="000000" w:themeColor="text1"/>
                <w14:textFill>
                  <w14:solidFill>
                    <w14:schemeClr w14:val="tx1"/>
                  </w14:solidFill>
                </w14:textFill>
              </w:rPr>
            </w:pPr>
            <w:r>
              <w:rPr>
                <w:color w:val="000000" w:themeColor="text1"/>
                <w14:textFill>
                  <w14:solidFill>
                    <w14:schemeClr w14:val="tx1"/>
                  </w14:solidFill>
                </w14:textFill>
              </w:rPr>
              <w:t>Key equality check during bucket chain traversal</w:t>
            </w:r>
          </w:p>
        </w:tc>
        <w:tc>
          <w:tcPr>
            <w:tcW w:w="2340" w:type="dxa"/>
          </w:tcPr>
          <w:p w14:paraId="691C0EB6">
            <w:pPr>
              <w:rPr>
                <w:color w:val="000000" w:themeColor="text1"/>
                <w14:textFill>
                  <w14:solidFill>
                    <w14:schemeClr w14:val="tx1"/>
                  </w14:solidFill>
                </w14:textFill>
              </w:rPr>
            </w:pPr>
            <w:r>
              <w:rPr>
                <w:color w:val="000000" w:themeColor="text1"/>
                <w14:textFill>
                  <w14:solidFill>
                    <w14:schemeClr w14:val="tx1"/>
                  </w14:solidFill>
                </w14:textFill>
              </w:rPr>
              <w:t>if curr.record.reg_no == target:</w:t>
            </w:r>
          </w:p>
        </w:tc>
        <w:tc>
          <w:tcPr>
            <w:tcW w:w="2340" w:type="dxa"/>
          </w:tcPr>
          <w:p w14:paraId="22188631">
            <w:pPr>
              <w:rPr>
                <w:color w:val="000000" w:themeColor="text1"/>
                <w14:textFill>
                  <w14:solidFill>
                    <w14:schemeClr w14:val="tx1"/>
                  </w14:solidFill>
                </w14:textFill>
              </w:rPr>
            </w:pPr>
            <w:r>
              <w:rPr>
                <w:color w:val="000000" w:themeColor="text1"/>
                <w14:textFill>
                  <w14:solidFill>
                    <w14:schemeClr w14:val="tx1"/>
                  </w14:solidFill>
                </w14:textFill>
              </w:rPr>
              <w:t>Constant: C(n) = 1 + alpha/2 ~ 1.35 (avg)</w:t>
            </w:r>
          </w:p>
        </w:tc>
      </w:tr>
    </w:tbl>
    <w:p w14:paraId="25689F56">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t>In-Depth Justification for Selection of the Basic Operation:</w:t>
      </w:r>
      <w:r>
        <w:rPr>
          <w:color w:val="000000" w:themeColor="text1"/>
          <w14:textFill>
            <w14:solidFill>
              <w14:schemeClr w14:val="tx1"/>
            </w14:solidFill>
          </w14:textFill>
        </w:rPr>
        <w:br w:type="textWrapping"/>
      </w:r>
      <w:r>
        <w:rPr>
          <w:color w:val="000000" w:themeColor="text1"/>
          <w14:textFill>
            <w14:solidFill>
              <w14:schemeClr w14:val="tx1"/>
            </w14:solidFill>
          </w14:textFill>
        </w:rPr>
        <w:t>1. Dominance of Computational Time: In algorithm analysis, the basic operation is defined as the operation within the innermost loop or recursive call that contributes the most to the total running time. Pointer offsets and index increments execute in fixed cycles; key comparisons dictate branching and termination.</w:t>
      </w:r>
      <w:r>
        <w:rPr>
          <w:color w:val="000000" w:themeColor="text1"/>
          <w14:textFill>
            <w14:solidFill>
              <w14:schemeClr w14:val="tx1"/>
            </w14:solidFill>
          </w14:textFill>
        </w:rPr>
        <w:br w:type="textWrapping"/>
      </w:r>
      <w:r>
        <w:rPr>
          <w:color w:val="000000" w:themeColor="text1"/>
          <w14:textFill>
            <w14:solidFill>
              <w14:schemeClr w14:val="tx1"/>
            </w14:solidFill>
          </w14:textFill>
        </w:rPr>
        <w:t>2. Invariance to Machine Architecture: While CPU cycles per instruction fluctuate across microarchitectures (cache hits vs misses), the count of key comparisons C(n) provides an objective, machine-independent metric.</w:t>
      </w:r>
      <w:r>
        <w:rPr>
          <w:color w:val="000000" w:themeColor="text1"/>
          <w14:textFill>
            <w14:solidFill>
              <w14:schemeClr w14:val="tx1"/>
            </w14:solidFill>
          </w14:textFill>
        </w:rPr>
        <w:br w:type="textWrapping"/>
      </w:r>
      <w:r>
        <w:rPr>
          <w:color w:val="000000" w:themeColor="text1"/>
          <w14:textFill>
            <w14:solidFill>
              <w14:schemeClr w14:val="tx1"/>
            </w14:solidFill>
          </w14:textFill>
        </w:rPr>
        <w:t>3. Scaling Behavior with n: As n expands from 10^3 to 10^6, Linear Search comparisons increase 1,000-fold; Binary Search increases by only 10 operations (10 to 20); Hash Table remains strictly bounded around 1.35 operations.</w:t>
      </w:r>
    </w:p>
    <w:p w14:paraId="6E9C8020">
      <w:pPr>
        <w:rPr>
          <w:color w:val="000000" w:themeColor="text1"/>
          <w14:textFill>
            <w14:solidFill>
              <w14:schemeClr w14:val="tx1"/>
            </w14:solidFill>
          </w14:textFill>
        </w:rPr>
      </w:pPr>
    </w:p>
    <w:p w14:paraId="3483D689">
      <w:pPr>
        <w:rPr>
          <w:color w:val="000000" w:themeColor="text1"/>
          <w14:textFill>
            <w14:solidFill>
              <w14:schemeClr w14:val="tx1"/>
            </w14:solidFill>
          </w14:textFill>
        </w:rPr>
      </w:pPr>
    </w:p>
    <w:p w14:paraId="1653B922">
      <w:pPr>
        <w:rPr>
          <w:color w:val="000000" w:themeColor="text1"/>
          <w14:textFill>
            <w14:solidFill>
              <w14:schemeClr w14:val="tx1"/>
            </w14:solidFill>
          </w14:textFill>
        </w:rPr>
      </w:pPr>
    </w:p>
    <w:p w14:paraId="6B4AD12D">
      <w:pPr>
        <w:rPr>
          <w:color w:val="000000" w:themeColor="text1"/>
          <w14:textFill>
            <w14:solidFill>
              <w14:schemeClr w14:val="tx1"/>
            </w14:solidFill>
          </w14:textFill>
        </w:rPr>
      </w:pPr>
    </w:p>
    <w:p w14:paraId="49A90302">
      <w:pPr>
        <w:rPr>
          <w:color w:val="000000" w:themeColor="text1"/>
          <w14:textFill>
            <w14:solidFill>
              <w14:schemeClr w14:val="tx1"/>
            </w14:solidFill>
          </w14:textFill>
        </w:rPr>
      </w:pPr>
    </w:p>
    <w:p w14:paraId="33D09F0B">
      <w:pPr>
        <w:rPr>
          <w:color w:val="000000" w:themeColor="text1"/>
          <w14:textFill>
            <w14:solidFill>
              <w14:schemeClr w14:val="tx1"/>
            </w14:solidFill>
          </w14:textFill>
        </w:rPr>
      </w:pPr>
    </w:p>
    <w:p w14:paraId="032988EF">
      <w:pPr>
        <w:rPr>
          <w:color w:val="000000" w:themeColor="text1"/>
          <w14:textFill>
            <w14:solidFill>
              <w14:schemeClr w14:val="tx1"/>
            </w14:solidFill>
          </w14:textFill>
        </w:rPr>
      </w:pPr>
    </w:p>
    <w:p w14:paraId="4B4E333A">
      <w:pPr>
        <w:rPr>
          <w:color w:val="000000" w:themeColor="text1"/>
          <w14:textFill>
            <w14:solidFill>
              <w14:schemeClr w14:val="tx1"/>
            </w14:solidFill>
          </w14:textFill>
        </w:rPr>
      </w:pPr>
    </w:p>
    <w:p w14:paraId="0C9C090A">
      <w:pPr>
        <w:rPr>
          <w:color w:val="000000" w:themeColor="text1"/>
          <w14:textFill>
            <w14:solidFill>
              <w14:schemeClr w14:val="tx1"/>
            </w14:solidFill>
          </w14:textFill>
        </w:rPr>
      </w:pPr>
    </w:p>
    <w:p w14:paraId="5417160F">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3 — Mathematical Time-Complexity Derivation</w:t>
      </w:r>
    </w:p>
    <w:p w14:paraId="5F0A2689">
      <w:pPr>
        <w:rPr>
          <w:color w:val="000000" w:themeColor="text1"/>
          <w14:textFill>
            <w14:solidFill>
              <w14:schemeClr w14:val="tx1"/>
            </w14:solidFill>
          </w14:textFill>
        </w:rPr>
      </w:pPr>
      <w:r>
        <w:rPr>
          <w:color w:val="000000" w:themeColor="text1"/>
          <w14:textFill>
            <w14:solidFill>
              <w14:schemeClr w14:val="tx1"/>
            </w14:solidFill>
          </w14:textFill>
        </w:rPr>
        <w:t>Let n denote the total number of records in the database. Below is the rigorous step-by-step mathematical derivation for each strategy:</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1. Mathematical Derivation for Iterative Linear Search:</w:t>
      </w:r>
      <w:r>
        <w:rPr>
          <w:color w:val="000000" w:themeColor="text1"/>
          <w14:textFill>
            <w14:solidFill>
              <w14:schemeClr w14:val="tx1"/>
            </w14:solidFill>
          </w14:textFill>
        </w:rPr>
        <w:br w:type="textWrapping"/>
      </w:r>
      <w:r>
        <w:rPr>
          <w:color w:val="000000" w:themeColor="text1"/>
          <w14:textFill>
            <w14:solidFill>
              <w14:schemeClr w14:val="tx1"/>
            </w14:solidFill>
          </w14:textFill>
        </w:rPr>
        <w:t>In an array of n elements, let p be the probability that the search key is present (0 &lt;= p &lt;= 1). Assuming a uniform distribution where any present element is equally likely to reside at any index i in {0, ..., n-1}, P(i) = p / n. If absent (probability 1 - p), exactly n comparisons are executed.</w:t>
      </w:r>
      <w:r>
        <w:rPr>
          <w:color w:val="000000" w:themeColor="text1"/>
          <w14:textFill>
            <w14:solidFill>
              <w14:schemeClr w14:val="tx1"/>
            </w14:solidFill>
          </w14:textFill>
        </w:rPr>
        <w:br w:type="textWrapping"/>
      </w:r>
      <w:r>
        <w:rPr>
          <w:color w:val="000000" w:themeColor="text1"/>
          <w14:textFill>
            <w14:solidFill>
              <w14:schemeClr w14:val="tx1"/>
            </w14:solidFill>
          </w14:textFill>
        </w:rPr>
        <w:t>C_worst(n) = n</w:t>
      </w:r>
      <w:r>
        <w:rPr>
          <w:color w:val="000000" w:themeColor="text1"/>
          <w14:textFill>
            <w14:solidFill>
              <w14:schemeClr w14:val="tx1"/>
            </w14:solidFill>
          </w14:textFill>
        </w:rPr>
        <w:br w:type="textWrapping"/>
      </w:r>
      <w:r>
        <w:rPr>
          <w:color w:val="000000" w:themeColor="text1"/>
          <w14:textFill>
            <w14:solidFill>
              <w14:schemeClr w14:val="tx1"/>
            </w14:solidFill>
          </w14:textFill>
        </w:rPr>
        <w:t>C_best(n) = 1</w:t>
      </w:r>
      <w:r>
        <w:rPr>
          <w:color w:val="000000" w:themeColor="text1"/>
          <w14:textFill>
            <w14:solidFill>
              <w14:schemeClr w14:val="tx1"/>
            </w14:solidFill>
          </w14:textFill>
        </w:rPr>
        <w:br w:type="textWrapping"/>
      </w:r>
      <w:r>
        <w:rPr>
          <w:color w:val="000000" w:themeColor="text1"/>
          <w14:textFill>
            <w14:solidFill>
              <w14:schemeClr w14:val="tx1"/>
            </w14:solidFill>
          </w14:textFill>
        </w:rPr>
        <w:t>C_avg(n) = sum_{i=1}^n [ i * P(i) ] + n * (1 - p)</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(p / n) * [ n(n + 1) / 2 ] + n(1 - p)</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p * (n + 1) / 2 + n(1 - p) = [n(2 - p) + p] / 2</w:t>
      </w:r>
      <w:r>
        <w:rPr>
          <w:color w:val="000000" w:themeColor="text1"/>
          <w14:textFill>
            <w14:solidFill>
              <w14:schemeClr w14:val="tx1"/>
            </w14:solidFill>
          </w14:textFill>
        </w:rPr>
        <w:br w:type="textWrapping"/>
      </w:r>
      <w:r>
        <w:rPr>
          <w:color w:val="000000" w:themeColor="text1"/>
          <w14:textFill>
            <w14:solidFill>
              <w14:schemeClr w14:val="tx1"/>
            </w14:solidFill>
          </w14:textFill>
        </w:rPr>
        <w:t>For successful search (p = 1): C_avg(n) = (n + 1) / 2 in Theta(n).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2. Mathematical Derivation for Recursive Binary Search:</w:t>
      </w:r>
      <w:r>
        <w:rPr>
          <w:color w:val="000000" w:themeColor="text1"/>
          <w14:textFill>
            <w14:solidFill>
              <w14:schemeClr w14:val="tx1"/>
            </w14:solidFill>
          </w14:textFill>
        </w:rPr>
        <w:br w:type="textWrapping"/>
      </w:r>
      <w:r>
        <w:rPr>
          <w:color w:val="000000" w:themeColor="text1"/>
          <w14:textFill>
            <w14:solidFill>
              <w14:schemeClr w14:val="tx1"/>
            </w14:solidFill>
          </w14:textFill>
        </w:rPr>
        <w:t>Binary search halves the search space at each iteration: n/2^k = 1 ==&gt; 2^k = n ==&gt; k = log2 n.</w:t>
      </w:r>
      <w:r>
        <w:rPr>
          <w:color w:val="000000" w:themeColor="text1"/>
          <w14:textFill>
            <w14:solidFill>
              <w14:schemeClr w14:val="tx1"/>
            </w14:solidFill>
          </w14:textFill>
        </w:rPr>
        <w:br w:type="textWrapping"/>
      </w:r>
      <w:r>
        <w:rPr>
          <w:color w:val="000000" w:themeColor="text1"/>
          <w14:textFill>
            <w14:solidFill>
              <w14:schemeClr w14:val="tx1"/>
            </w14:solidFill>
          </w14:textFill>
        </w:rPr>
        <w:t>Total comparisons in worst-case: C_worst(n) = floor(log2 n) + 1 in Theta(log n).</w:t>
      </w:r>
      <w:r>
        <w:rPr>
          <w:color w:val="000000" w:themeColor="text1"/>
          <w14:textFill>
            <w14:solidFill>
              <w14:schemeClr w14:val="tx1"/>
            </w14:solidFill>
          </w14:textFill>
        </w:rPr>
        <w:br w:type="textWrapping"/>
      </w:r>
      <w:r>
        <w:rPr>
          <w:color w:val="000000" w:themeColor="text1"/>
          <w14:textFill>
            <w14:solidFill>
              <w14:schemeClr w14:val="tx1"/>
            </w14:solidFill>
          </w14:textFill>
        </w:rPr>
        <w:t>Average Case via Decision Tree: Depth h = ceil(log2 n). Expected comparisons: C_avg(n) ~ log2 n - 1 in Theta(log 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3. Mathematical Derivation for Chained Hash Table:</w:t>
      </w:r>
      <w:r>
        <w:rPr>
          <w:color w:val="000000" w:themeColor="text1"/>
          <w14:textFill>
            <w14:solidFill>
              <w14:schemeClr w14:val="tx1"/>
            </w14:solidFill>
          </w14:textFill>
        </w:rPr>
        <w:br w:type="textWrapping"/>
      </w:r>
      <w:r>
        <w:rPr>
          <w:color w:val="000000" w:themeColor="text1"/>
          <w14:textFill>
            <w14:solidFill>
              <w14:schemeClr w14:val="tx1"/>
            </w14:solidFill>
          </w14:textFill>
        </w:rPr>
        <w:t>Expected bucket chain length E[len] = n / m = alpha (load factor = 0.70).</w:t>
      </w:r>
      <w:r>
        <w:rPr>
          <w:color w:val="000000" w:themeColor="text1"/>
          <w14:textFill>
            <w14:solidFill>
              <w14:schemeClr w14:val="tx1"/>
            </w14:solidFill>
          </w14:textFill>
        </w:rPr>
        <w:br w:type="textWrapping"/>
      </w:r>
      <w:r>
        <w:rPr>
          <w:color w:val="000000" w:themeColor="text1"/>
          <w14:textFill>
            <w14:solidFill>
              <w14:schemeClr w14:val="tx1"/>
            </w14:solidFill>
          </w14:textFill>
        </w:rPr>
        <w:t>Unsuccessful Search: C_unsuccessful(n) = alpha comparisons in Theta(1 + alpha).</w:t>
      </w:r>
      <w:r>
        <w:rPr>
          <w:color w:val="000000" w:themeColor="text1"/>
          <w14:textFill>
            <w14:solidFill>
              <w14:schemeClr w14:val="tx1"/>
            </w14:solidFill>
          </w14:textFill>
        </w:rPr>
        <w:br w:type="textWrapping"/>
      </w:r>
      <w:r>
        <w:rPr>
          <w:color w:val="000000" w:themeColor="text1"/>
          <w14:textFill>
            <w14:solidFill>
              <w14:schemeClr w14:val="tx1"/>
            </w14:solidFill>
          </w14:textFill>
        </w:rPr>
        <w:t>Successful Search: C_avg(n) = 1 + alpha / 2 = 1 + 0.70 / 2 = 1.35 comparisons in Theta(1).</w:t>
      </w:r>
    </w:p>
    <w:p w14:paraId="08B8DDB1">
      <w:pPr>
        <w:rPr>
          <w:color w:val="000000" w:themeColor="text1"/>
          <w14:textFill>
            <w14:solidFill>
              <w14:schemeClr w14:val="tx1"/>
            </w14:solidFill>
          </w14:textFill>
        </w:rPr>
      </w:pPr>
    </w:p>
    <w:p w14:paraId="678ABAF9">
      <w:pPr>
        <w:rPr>
          <w:color w:val="000000" w:themeColor="text1"/>
          <w14:textFill>
            <w14:solidFill>
              <w14:schemeClr w14:val="tx1"/>
            </w14:solidFill>
          </w14:textFill>
        </w:rPr>
      </w:pPr>
    </w:p>
    <w:p w14:paraId="66274D79">
      <w:pPr>
        <w:rPr>
          <w:color w:val="000000" w:themeColor="text1"/>
          <w14:textFill>
            <w14:solidFill>
              <w14:schemeClr w14:val="tx1"/>
            </w14:solidFill>
          </w14:textFill>
        </w:rPr>
      </w:pPr>
    </w:p>
    <w:p w14:paraId="6134B595">
      <w:pPr>
        <w:rPr>
          <w:color w:val="000000" w:themeColor="text1"/>
          <w14:textFill>
            <w14:solidFill>
              <w14:schemeClr w14:val="tx1"/>
            </w14:solidFill>
          </w14:textFill>
        </w:rPr>
      </w:pPr>
    </w:p>
    <w:p w14:paraId="5C4BD14D">
      <w:pPr>
        <w:rPr>
          <w:color w:val="000000" w:themeColor="text1"/>
          <w14:textFill>
            <w14:solidFill>
              <w14:schemeClr w14:val="tx1"/>
            </w14:solidFill>
          </w14:textFill>
        </w:rPr>
      </w:pPr>
    </w:p>
    <w:p w14:paraId="09540D6A">
      <w:pPr>
        <w:rPr>
          <w:color w:val="000000" w:themeColor="text1"/>
          <w14:textFill>
            <w14:solidFill>
              <w14:schemeClr w14:val="tx1"/>
            </w14:solidFill>
          </w14:textFill>
        </w:rPr>
      </w:pPr>
    </w:p>
    <w:p w14:paraId="1DB9FC2A">
      <w:pPr>
        <w:rPr>
          <w:color w:val="000000" w:themeColor="text1"/>
          <w14:textFill>
            <w14:solidFill>
              <w14:schemeClr w14:val="tx1"/>
            </w14:solidFill>
          </w14:textFill>
        </w:rPr>
      </w:pPr>
    </w:p>
    <w:p w14:paraId="767DFB92">
      <w:pPr>
        <w:rPr>
          <w:color w:val="000000" w:themeColor="text1"/>
          <w14:textFill>
            <w14:solidFill>
              <w14:schemeClr w14:val="tx1"/>
            </w14:solidFill>
          </w14:textFill>
        </w:rPr>
      </w:pPr>
    </w:p>
    <w:p w14:paraId="04B73469">
      <w:pPr>
        <w:rPr>
          <w:color w:val="000000" w:themeColor="text1"/>
          <w14:textFill>
            <w14:solidFill>
              <w14:schemeClr w14:val="tx1"/>
            </w14:solidFill>
          </w14:textFill>
        </w:rPr>
      </w:pPr>
    </w:p>
    <w:p w14:paraId="710987BA">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4 — Best, Average, and Worst-Case Analysis</w:t>
      </w:r>
    </w:p>
    <w:tbl>
      <w:tblPr>
        <w:tblStyle w:val="1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14AC17D0">
        <w:tblPrEx>
          <w:tblCellMar>
            <w:top w:w="0" w:type="dxa"/>
            <w:left w:w="108" w:type="dxa"/>
            <w:bottom w:w="0" w:type="dxa"/>
            <w:right w:w="108" w:type="dxa"/>
          </w:tblCellMar>
        </w:tblPrEx>
        <w:trPr>
          <w:jc w:val="center"/>
        </w:trPr>
        <w:tc>
          <w:tcPr>
            <w:tcW w:w="1872" w:type="dxa"/>
            <w:shd w:val="clear" w:color="auto" w:fill="D9E1F2"/>
          </w:tcPr>
          <w:p w14:paraId="46C35935">
            <w:pPr>
              <w:rPr>
                <w:color w:val="000000" w:themeColor="text1"/>
                <w14:textFill>
                  <w14:solidFill>
                    <w14:schemeClr w14:val="tx1"/>
                  </w14:solidFill>
                </w14:textFill>
              </w:rPr>
            </w:pPr>
            <w:r>
              <w:rPr>
                <w:b/>
                <w:color w:val="000000" w:themeColor="text1"/>
                <w14:textFill>
                  <w14:solidFill>
                    <w14:schemeClr w14:val="tx1"/>
                  </w14:solidFill>
                </w14:textFill>
              </w:rPr>
              <w:t>Algorithm</w:t>
            </w:r>
          </w:p>
        </w:tc>
        <w:tc>
          <w:tcPr>
            <w:tcW w:w="1872" w:type="dxa"/>
            <w:shd w:val="clear" w:color="auto" w:fill="D9E1F2"/>
          </w:tcPr>
          <w:p w14:paraId="222FDA6D">
            <w:pPr>
              <w:rPr>
                <w:color w:val="000000" w:themeColor="text1"/>
                <w14:textFill>
                  <w14:solidFill>
                    <w14:schemeClr w14:val="tx1"/>
                  </w14:solidFill>
                </w14:textFill>
              </w:rPr>
            </w:pPr>
            <w:r>
              <w:rPr>
                <w:b/>
                <w:color w:val="000000" w:themeColor="text1"/>
                <w14:textFill>
                  <w14:solidFill>
                    <w14:schemeClr w14:val="tx1"/>
                  </w14:solidFill>
                </w14:textFill>
              </w:rPr>
              <w:t>Case</w:t>
            </w:r>
          </w:p>
        </w:tc>
        <w:tc>
          <w:tcPr>
            <w:tcW w:w="1872" w:type="dxa"/>
            <w:shd w:val="clear" w:color="auto" w:fill="D9E1F2"/>
          </w:tcPr>
          <w:p w14:paraId="52EE2CFD">
            <w:pPr>
              <w:rPr>
                <w:color w:val="000000" w:themeColor="text1"/>
                <w14:textFill>
                  <w14:solidFill>
                    <w14:schemeClr w14:val="tx1"/>
                  </w14:solidFill>
                </w14:textFill>
              </w:rPr>
            </w:pPr>
            <w:r>
              <w:rPr>
                <w:b/>
                <w:color w:val="000000" w:themeColor="text1"/>
                <w14:textFill>
                  <w14:solidFill>
                    <w14:schemeClr w14:val="tx1"/>
                  </w14:solidFill>
                </w14:textFill>
              </w:rPr>
              <w:t>Exact Input Condition</w:t>
            </w:r>
          </w:p>
        </w:tc>
        <w:tc>
          <w:tcPr>
            <w:tcW w:w="1872" w:type="dxa"/>
            <w:shd w:val="clear" w:color="auto" w:fill="D9E1F2"/>
          </w:tcPr>
          <w:p w14:paraId="2E22FD8C">
            <w:pPr>
              <w:rPr>
                <w:color w:val="000000" w:themeColor="text1"/>
                <w14:textFill>
                  <w14:solidFill>
                    <w14:schemeClr w14:val="tx1"/>
                  </w14:solidFill>
                </w14:textFill>
              </w:rPr>
            </w:pPr>
            <w:r>
              <w:rPr>
                <w:b/>
                <w:color w:val="000000" w:themeColor="text1"/>
                <w14:textFill>
                  <w14:solidFill>
                    <w14:schemeClr w14:val="tx1"/>
                  </w14:solidFill>
                </w14:textFill>
              </w:rPr>
              <w:t>Comparisons C(n)</w:t>
            </w:r>
          </w:p>
        </w:tc>
        <w:tc>
          <w:tcPr>
            <w:tcW w:w="1872" w:type="dxa"/>
            <w:shd w:val="clear" w:color="auto" w:fill="D9E1F2"/>
          </w:tcPr>
          <w:p w14:paraId="4D295EC7">
            <w:pPr>
              <w:rPr>
                <w:color w:val="000000" w:themeColor="text1"/>
                <w14:textFill>
                  <w14:solidFill>
                    <w14:schemeClr w14:val="tx1"/>
                  </w14:solidFill>
                </w14:textFill>
              </w:rPr>
            </w:pPr>
            <w:r>
              <w:rPr>
                <w:b/>
                <w:color w:val="000000" w:themeColor="text1"/>
                <w14:textFill>
                  <w14:solidFill>
                    <w14:schemeClr w14:val="tx1"/>
                  </w14:solidFill>
                </w14:textFill>
              </w:rPr>
              <w:t>Time Complexity</w:t>
            </w:r>
          </w:p>
        </w:tc>
      </w:tr>
      <w:tr w14:paraId="435CB219">
        <w:tblPrEx>
          <w:tblCellMar>
            <w:top w:w="0" w:type="dxa"/>
            <w:left w:w="108" w:type="dxa"/>
            <w:bottom w:w="0" w:type="dxa"/>
            <w:right w:w="108" w:type="dxa"/>
          </w:tblCellMar>
        </w:tblPrEx>
        <w:trPr>
          <w:jc w:val="center"/>
        </w:trPr>
        <w:tc>
          <w:tcPr>
            <w:tcW w:w="1872" w:type="dxa"/>
          </w:tcPr>
          <w:p w14:paraId="733E9DF9">
            <w:pPr>
              <w:rPr>
                <w:color w:val="000000" w:themeColor="text1"/>
                <w14:textFill>
                  <w14:solidFill>
                    <w14:schemeClr w14:val="tx1"/>
                  </w14:solidFill>
                </w14:textFill>
              </w:rPr>
            </w:pPr>
            <w:r>
              <w:rPr>
                <w:color w:val="000000" w:themeColor="text1"/>
                <w14:textFill>
                  <w14:solidFill>
                    <w14:schemeClr w14:val="tx1"/>
                  </w14:solidFill>
                </w14:textFill>
              </w:rPr>
              <w:t>Linear Search</w:t>
            </w:r>
          </w:p>
        </w:tc>
        <w:tc>
          <w:tcPr>
            <w:tcW w:w="1872" w:type="dxa"/>
          </w:tcPr>
          <w:p w14:paraId="4B532CE7">
            <w:pPr>
              <w:rPr>
                <w:color w:val="000000" w:themeColor="text1"/>
                <w14:textFill>
                  <w14:solidFill>
                    <w14:schemeClr w14:val="tx1"/>
                  </w14:solidFill>
                </w14:textFill>
              </w:rPr>
            </w:pPr>
            <w:r>
              <w:rPr>
                <w:color w:val="000000" w:themeColor="text1"/>
                <w14:textFill>
                  <w14:solidFill>
                    <w14:schemeClr w14:val="tx1"/>
                  </w14:solidFill>
                </w14:textFill>
              </w:rPr>
              <w:t>Best</w:t>
            </w:r>
          </w:p>
        </w:tc>
        <w:tc>
          <w:tcPr>
            <w:tcW w:w="1872" w:type="dxa"/>
          </w:tcPr>
          <w:p w14:paraId="2B1473D4">
            <w:pPr>
              <w:rPr>
                <w:color w:val="000000" w:themeColor="text1"/>
                <w14:textFill>
                  <w14:solidFill>
                    <w14:schemeClr w14:val="tx1"/>
                  </w14:solidFill>
                </w14:textFill>
              </w:rPr>
            </w:pPr>
            <w:r>
              <w:rPr>
                <w:color w:val="000000" w:themeColor="text1"/>
                <w14:textFill>
                  <w14:solidFill>
                    <w14:schemeClr w14:val="tx1"/>
                  </w14:solidFill>
                </w14:textFill>
              </w:rPr>
              <w:t>Target is at index 0 of array</w:t>
            </w:r>
          </w:p>
        </w:tc>
        <w:tc>
          <w:tcPr>
            <w:tcW w:w="1872" w:type="dxa"/>
          </w:tcPr>
          <w:p w14:paraId="04E77F50">
            <w:pP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872" w:type="dxa"/>
          </w:tcPr>
          <w:p w14:paraId="78939E5A">
            <w:pPr>
              <w:rPr>
                <w:color w:val="000000" w:themeColor="text1"/>
                <w14:textFill>
                  <w14:solidFill>
                    <w14:schemeClr w14:val="tx1"/>
                  </w14:solidFill>
                </w14:textFill>
              </w:rPr>
            </w:pPr>
            <w:r>
              <w:rPr>
                <w:color w:val="000000" w:themeColor="text1"/>
                <w14:textFill>
                  <w14:solidFill>
                    <w14:schemeClr w14:val="tx1"/>
                  </w14:solidFill>
                </w14:textFill>
              </w:rPr>
              <w:t>Omega(1)</w:t>
            </w:r>
          </w:p>
        </w:tc>
      </w:tr>
      <w:tr w14:paraId="42A63B22">
        <w:tblPrEx>
          <w:tblCellMar>
            <w:top w:w="0" w:type="dxa"/>
            <w:left w:w="108" w:type="dxa"/>
            <w:bottom w:w="0" w:type="dxa"/>
            <w:right w:w="108" w:type="dxa"/>
          </w:tblCellMar>
        </w:tblPrEx>
        <w:trPr>
          <w:jc w:val="center"/>
        </w:trPr>
        <w:tc>
          <w:tcPr>
            <w:tcW w:w="1872" w:type="dxa"/>
          </w:tcPr>
          <w:p w14:paraId="65D58FB8">
            <w:pPr>
              <w:rPr>
                <w:color w:val="000000" w:themeColor="text1"/>
                <w14:textFill>
                  <w14:solidFill>
                    <w14:schemeClr w14:val="tx1"/>
                  </w14:solidFill>
                </w14:textFill>
              </w:rPr>
            </w:pPr>
            <w:r>
              <w:rPr>
                <w:color w:val="000000" w:themeColor="text1"/>
                <w14:textFill>
                  <w14:solidFill>
                    <w14:schemeClr w14:val="tx1"/>
                  </w14:solidFill>
                </w14:textFill>
              </w:rPr>
              <w:t>Linear Search</w:t>
            </w:r>
          </w:p>
        </w:tc>
        <w:tc>
          <w:tcPr>
            <w:tcW w:w="1872" w:type="dxa"/>
          </w:tcPr>
          <w:p w14:paraId="5D7DBDFB">
            <w:pPr>
              <w:rPr>
                <w:color w:val="000000" w:themeColor="text1"/>
                <w14:textFill>
                  <w14:solidFill>
                    <w14:schemeClr w14:val="tx1"/>
                  </w14:solidFill>
                </w14:textFill>
              </w:rPr>
            </w:pPr>
            <w:r>
              <w:rPr>
                <w:color w:val="000000" w:themeColor="text1"/>
                <w14:textFill>
                  <w14:solidFill>
                    <w14:schemeClr w14:val="tx1"/>
                  </w14:solidFill>
                </w14:textFill>
              </w:rPr>
              <w:t>Average</w:t>
            </w:r>
          </w:p>
        </w:tc>
        <w:tc>
          <w:tcPr>
            <w:tcW w:w="1872" w:type="dxa"/>
          </w:tcPr>
          <w:p w14:paraId="226F69B2">
            <w:pPr>
              <w:rPr>
                <w:color w:val="000000" w:themeColor="text1"/>
                <w14:textFill>
                  <w14:solidFill>
                    <w14:schemeClr w14:val="tx1"/>
                  </w14:solidFill>
                </w14:textFill>
              </w:rPr>
            </w:pPr>
            <w:r>
              <w:rPr>
                <w:color w:val="000000" w:themeColor="text1"/>
                <w14:textFill>
                  <w14:solidFill>
                    <w14:schemeClr w14:val="tx1"/>
                  </w14:solidFill>
                </w14:textFill>
              </w:rPr>
              <w:t>Target uniformly located across records</w:t>
            </w:r>
          </w:p>
        </w:tc>
        <w:tc>
          <w:tcPr>
            <w:tcW w:w="1872" w:type="dxa"/>
          </w:tcPr>
          <w:p w14:paraId="228915C6">
            <w:pPr>
              <w:rPr>
                <w:color w:val="000000" w:themeColor="text1"/>
                <w14:textFill>
                  <w14:solidFill>
                    <w14:schemeClr w14:val="tx1"/>
                  </w14:solidFill>
                </w14:textFill>
              </w:rPr>
            </w:pPr>
            <w:r>
              <w:rPr>
                <w:color w:val="000000" w:themeColor="text1"/>
                <w14:textFill>
                  <w14:solidFill>
                    <w14:schemeClr w14:val="tx1"/>
                  </w14:solidFill>
                </w14:textFill>
              </w:rPr>
              <w:t>(n + 1) / 2</w:t>
            </w:r>
          </w:p>
        </w:tc>
        <w:tc>
          <w:tcPr>
            <w:tcW w:w="1872" w:type="dxa"/>
          </w:tcPr>
          <w:p w14:paraId="729F504D">
            <w:pPr>
              <w:rPr>
                <w:color w:val="000000" w:themeColor="text1"/>
                <w14:textFill>
                  <w14:solidFill>
                    <w14:schemeClr w14:val="tx1"/>
                  </w14:solidFill>
                </w14:textFill>
              </w:rPr>
            </w:pPr>
            <w:r>
              <w:rPr>
                <w:color w:val="000000" w:themeColor="text1"/>
                <w14:textFill>
                  <w14:solidFill>
                    <w14:schemeClr w14:val="tx1"/>
                  </w14:solidFill>
                </w14:textFill>
              </w:rPr>
              <w:t>Theta(n)</w:t>
            </w:r>
          </w:p>
        </w:tc>
      </w:tr>
      <w:tr w14:paraId="7183D77B">
        <w:tblPrEx>
          <w:tblCellMar>
            <w:top w:w="0" w:type="dxa"/>
            <w:left w:w="108" w:type="dxa"/>
            <w:bottom w:w="0" w:type="dxa"/>
            <w:right w:w="108" w:type="dxa"/>
          </w:tblCellMar>
        </w:tblPrEx>
        <w:trPr>
          <w:jc w:val="center"/>
        </w:trPr>
        <w:tc>
          <w:tcPr>
            <w:tcW w:w="1872" w:type="dxa"/>
          </w:tcPr>
          <w:p w14:paraId="0C15F537">
            <w:pPr>
              <w:rPr>
                <w:color w:val="000000" w:themeColor="text1"/>
                <w14:textFill>
                  <w14:solidFill>
                    <w14:schemeClr w14:val="tx1"/>
                  </w14:solidFill>
                </w14:textFill>
              </w:rPr>
            </w:pPr>
            <w:r>
              <w:rPr>
                <w:color w:val="000000" w:themeColor="text1"/>
                <w14:textFill>
                  <w14:solidFill>
                    <w14:schemeClr w14:val="tx1"/>
                  </w14:solidFill>
                </w14:textFill>
              </w:rPr>
              <w:t>Linear Search</w:t>
            </w:r>
          </w:p>
        </w:tc>
        <w:tc>
          <w:tcPr>
            <w:tcW w:w="1872" w:type="dxa"/>
          </w:tcPr>
          <w:p w14:paraId="6731201E">
            <w:pPr>
              <w:rPr>
                <w:color w:val="000000" w:themeColor="text1"/>
                <w14:textFill>
                  <w14:solidFill>
                    <w14:schemeClr w14:val="tx1"/>
                  </w14:solidFill>
                </w14:textFill>
              </w:rPr>
            </w:pPr>
            <w:r>
              <w:rPr>
                <w:color w:val="000000" w:themeColor="text1"/>
                <w14:textFill>
                  <w14:solidFill>
                    <w14:schemeClr w14:val="tx1"/>
                  </w14:solidFill>
                </w14:textFill>
              </w:rPr>
              <w:t>Worst</w:t>
            </w:r>
          </w:p>
        </w:tc>
        <w:tc>
          <w:tcPr>
            <w:tcW w:w="1872" w:type="dxa"/>
          </w:tcPr>
          <w:p w14:paraId="5B486C1D">
            <w:pPr>
              <w:rPr>
                <w:color w:val="000000" w:themeColor="text1"/>
                <w14:textFill>
                  <w14:solidFill>
                    <w14:schemeClr w14:val="tx1"/>
                  </w14:solidFill>
                </w14:textFill>
              </w:rPr>
            </w:pPr>
            <w:r>
              <w:rPr>
                <w:color w:val="000000" w:themeColor="text1"/>
                <w14:textFill>
                  <w14:solidFill>
                    <w14:schemeClr w14:val="tx1"/>
                  </w14:solidFill>
                </w14:textFill>
              </w:rPr>
              <w:t>Target at index n-1 or absent from dataset</w:t>
            </w:r>
          </w:p>
        </w:tc>
        <w:tc>
          <w:tcPr>
            <w:tcW w:w="1872" w:type="dxa"/>
          </w:tcPr>
          <w:p w14:paraId="6ABFB18D">
            <w:pPr>
              <w:rPr>
                <w:color w:val="000000" w:themeColor="text1"/>
                <w14:textFill>
                  <w14:solidFill>
                    <w14:schemeClr w14:val="tx1"/>
                  </w14:solidFill>
                </w14:textFill>
              </w:rPr>
            </w:pPr>
            <w:r>
              <w:rPr>
                <w:color w:val="000000" w:themeColor="text1"/>
                <w14:textFill>
                  <w14:solidFill>
                    <w14:schemeClr w14:val="tx1"/>
                  </w14:solidFill>
                </w14:textFill>
              </w:rPr>
              <w:t>n</w:t>
            </w:r>
          </w:p>
        </w:tc>
        <w:tc>
          <w:tcPr>
            <w:tcW w:w="1872" w:type="dxa"/>
          </w:tcPr>
          <w:p w14:paraId="2884D41F">
            <w:pPr>
              <w:rPr>
                <w:color w:val="000000" w:themeColor="text1"/>
                <w14:textFill>
                  <w14:solidFill>
                    <w14:schemeClr w14:val="tx1"/>
                  </w14:solidFill>
                </w14:textFill>
              </w:rPr>
            </w:pPr>
            <w:r>
              <w:rPr>
                <w:color w:val="000000" w:themeColor="text1"/>
                <w14:textFill>
                  <w14:solidFill>
                    <w14:schemeClr w14:val="tx1"/>
                  </w14:solidFill>
                </w14:textFill>
              </w:rPr>
              <w:t>O(n)</w:t>
            </w:r>
          </w:p>
        </w:tc>
      </w:tr>
      <w:tr w14:paraId="0D189B23">
        <w:tblPrEx>
          <w:tblCellMar>
            <w:top w:w="0" w:type="dxa"/>
            <w:left w:w="108" w:type="dxa"/>
            <w:bottom w:w="0" w:type="dxa"/>
            <w:right w:w="108" w:type="dxa"/>
          </w:tblCellMar>
        </w:tblPrEx>
        <w:trPr>
          <w:jc w:val="center"/>
        </w:trPr>
        <w:tc>
          <w:tcPr>
            <w:tcW w:w="1872" w:type="dxa"/>
          </w:tcPr>
          <w:p w14:paraId="0CF78CB8">
            <w:pPr>
              <w:rPr>
                <w:color w:val="000000" w:themeColor="text1"/>
                <w14:textFill>
                  <w14:solidFill>
                    <w14:schemeClr w14:val="tx1"/>
                  </w14:solidFill>
                </w14:textFill>
              </w:rPr>
            </w:pPr>
            <w:r>
              <w:rPr>
                <w:color w:val="000000" w:themeColor="text1"/>
                <w14:textFill>
                  <w14:solidFill>
                    <w14:schemeClr w14:val="tx1"/>
                  </w14:solidFill>
                </w14:textFill>
              </w:rPr>
              <w:t>Binary Search (Rec)</w:t>
            </w:r>
          </w:p>
        </w:tc>
        <w:tc>
          <w:tcPr>
            <w:tcW w:w="1872" w:type="dxa"/>
          </w:tcPr>
          <w:p w14:paraId="5383F8CA">
            <w:pPr>
              <w:rPr>
                <w:color w:val="000000" w:themeColor="text1"/>
                <w14:textFill>
                  <w14:solidFill>
                    <w14:schemeClr w14:val="tx1"/>
                  </w14:solidFill>
                </w14:textFill>
              </w:rPr>
            </w:pPr>
            <w:r>
              <w:rPr>
                <w:color w:val="000000" w:themeColor="text1"/>
                <w14:textFill>
                  <w14:solidFill>
                    <w14:schemeClr w14:val="tx1"/>
                  </w14:solidFill>
                </w14:textFill>
              </w:rPr>
              <w:t>Best</w:t>
            </w:r>
          </w:p>
        </w:tc>
        <w:tc>
          <w:tcPr>
            <w:tcW w:w="1872" w:type="dxa"/>
          </w:tcPr>
          <w:p w14:paraId="0A4A8F9B">
            <w:pPr>
              <w:rPr>
                <w:color w:val="000000" w:themeColor="text1"/>
                <w14:textFill>
                  <w14:solidFill>
                    <w14:schemeClr w14:val="tx1"/>
                  </w14:solidFill>
                </w14:textFill>
              </w:rPr>
            </w:pPr>
            <w:r>
              <w:rPr>
                <w:color w:val="000000" w:themeColor="text1"/>
                <w14:textFill>
                  <w14:solidFill>
                    <w14:schemeClr w14:val="tx1"/>
                  </w14:solidFill>
                </w14:textFill>
              </w:rPr>
              <w:t>Target is at root midpoint (low+high)/2</w:t>
            </w:r>
          </w:p>
        </w:tc>
        <w:tc>
          <w:tcPr>
            <w:tcW w:w="1872" w:type="dxa"/>
          </w:tcPr>
          <w:p w14:paraId="654ADF56">
            <w:pP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872" w:type="dxa"/>
          </w:tcPr>
          <w:p w14:paraId="79EE004F">
            <w:pPr>
              <w:rPr>
                <w:color w:val="000000" w:themeColor="text1"/>
                <w14:textFill>
                  <w14:solidFill>
                    <w14:schemeClr w14:val="tx1"/>
                  </w14:solidFill>
                </w14:textFill>
              </w:rPr>
            </w:pPr>
            <w:r>
              <w:rPr>
                <w:color w:val="000000" w:themeColor="text1"/>
                <w14:textFill>
                  <w14:solidFill>
                    <w14:schemeClr w14:val="tx1"/>
                  </w14:solidFill>
                </w14:textFill>
              </w:rPr>
              <w:t>Omega(1)</w:t>
            </w:r>
          </w:p>
        </w:tc>
      </w:tr>
      <w:tr w14:paraId="3179CA1C">
        <w:tblPrEx>
          <w:tblCellMar>
            <w:top w:w="0" w:type="dxa"/>
            <w:left w:w="108" w:type="dxa"/>
            <w:bottom w:w="0" w:type="dxa"/>
            <w:right w:w="108" w:type="dxa"/>
          </w:tblCellMar>
        </w:tblPrEx>
        <w:trPr>
          <w:jc w:val="center"/>
        </w:trPr>
        <w:tc>
          <w:tcPr>
            <w:tcW w:w="1872" w:type="dxa"/>
          </w:tcPr>
          <w:p w14:paraId="29DEA78E">
            <w:pPr>
              <w:rPr>
                <w:color w:val="000000" w:themeColor="text1"/>
                <w14:textFill>
                  <w14:solidFill>
                    <w14:schemeClr w14:val="tx1"/>
                  </w14:solidFill>
                </w14:textFill>
              </w:rPr>
            </w:pPr>
            <w:r>
              <w:rPr>
                <w:color w:val="000000" w:themeColor="text1"/>
                <w14:textFill>
                  <w14:solidFill>
                    <w14:schemeClr w14:val="tx1"/>
                  </w14:solidFill>
                </w14:textFill>
              </w:rPr>
              <w:t>Binary Search (Rec)</w:t>
            </w:r>
          </w:p>
        </w:tc>
        <w:tc>
          <w:tcPr>
            <w:tcW w:w="1872" w:type="dxa"/>
          </w:tcPr>
          <w:p w14:paraId="6B885141">
            <w:pPr>
              <w:rPr>
                <w:color w:val="000000" w:themeColor="text1"/>
                <w14:textFill>
                  <w14:solidFill>
                    <w14:schemeClr w14:val="tx1"/>
                  </w14:solidFill>
                </w14:textFill>
              </w:rPr>
            </w:pPr>
            <w:r>
              <w:rPr>
                <w:color w:val="000000" w:themeColor="text1"/>
                <w14:textFill>
                  <w14:solidFill>
                    <w14:schemeClr w14:val="tx1"/>
                  </w14:solidFill>
                </w14:textFill>
              </w:rPr>
              <w:t>Average</w:t>
            </w:r>
          </w:p>
        </w:tc>
        <w:tc>
          <w:tcPr>
            <w:tcW w:w="1872" w:type="dxa"/>
          </w:tcPr>
          <w:p w14:paraId="2DFFFD66">
            <w:pPr>
              <w:rPr>
                <w:color w:val="000000" w:themeColor="text1"/>
                <w14:textFill>
                  <w14:solidFill>
                    <w14:schemeClr w14:val="tx1"/>
                  </w14:solidFill>
                </w14:textFill>
              </w:rPr>
            </w:pPr>
            <w:r>
              <w:rPr>
                <w:color w:val="000000" w:themeColor="text1"/>
                <w14:textFill>
                  <w14:solidFill>
                    <w14:schemeClr w14:val="tx1"/>
                  </w14:solidFill>
                </w14:textFill>
              </w:rPr>
              <w:t>Target uniformly distributed across tree nodes</w:t>
            </w:r>
          </w:p>
        </w:tc>
        <w:tc>
          <w:tcPr>
            <w:tcW w:w="1872" w:type="dxa"/>
          </w:tcPr>
          <w:p w14:paraId="680D53DD">
            <w:pPr>
              <w:rPr>
                <w:color w:val="000000" w:themeColor="text1"/>
                <w14:textFill>
                  <w14:solidFill>
                    <w14:schemeClr w14:val="tx1"/>
                  </w14:solidFill>
                </w14:textFill>
              </w:rPr>
            </w:pPr>
            <w:r>
              <w:rPr>
                <w:color w:val="000000" w:themeColor="text1"/>
                <w14:textFill>
                  <w14:solidFill>
                    <w14:schemeClr w14:val="tx1"/>
                  </w14:solidFill>
                </w14:textFill>
              </w:rPr>
              <w:t>log2(n) - 1</w:t>
            </w:r>
          </w:p>
        </w:tc>
        <w:tc>
          <w:tcPr>
            <w:tcW w:w="1872" w:type="dxa"/>
          </w:tcPr>
          <w:p w14:paraId="3B112C2E">
            <w:pPr>
              <w:rPr>
                <w:color w:val="000000" w:themeColor="text1"/>
                <w14:textFill>
                  <w14:solidFill>
                    <w14:schemeClr w14:val="tx1"/>
                  </w14:solidFill>
                </w14:textFill>
              </w:rPr>
            </w:pPr>
            <w:r>
              <w:rPr>
                <w:color w:val="000000" w:themeColor="text1"/>
                <w14:textFill>
                  <w14:solidFill>
                    <w14:schemeClr w14:val="tx1"/>
                  </w14:solidFill>
                </w14:textFill>
              </w:rPr>
              <w:t>Theta(log n)</w:t>
            </w:r>
          </w:p>
        </w:tc>
      </w:tr>
      <w:tr w14:paraId="26118AD5">
        <w:tblPrEx>
          <w:tblCellMar>
            <w:top w:w="0" w:type="dxa"/>
            <w:left w:w="108" w:type="dxa"/>
            <w:bottom w:w="0" w:type="dxa"/>
            <w:right w:w="108" w:type="dxa"/>
          </w:tblCellMar>
        </w:tblPrEx>
        <w:trPr>
          <w:jc w:val="center"/>
        </w:trPr>
        <w:tc>
          <w:tcPr>
            <w:tcW w:w="1872" w:type="dxa"/>
          </w:tcPr>
          <w:p w14:paraId="1773DE29">
            <w:pPr>
              <w:rPr>
                <w:color w:val="000000" w:themeColor="text1"/>
                <w14:textFill>
                  <w14:solidFill>
                    <w14:schemeClr w14:val="tx1"/>
                  </w14:solidFill>
                </w14:textFill>
              </w:rPr>
            </w:pPr>
            <w:r>
              <w:rPr>
                <w:color w:val="000000" w:themeColor="text1"/>
                <w14:textFill>
                  <w14:solidFill>
                    <w14:schemeClr w14:val="tx1"/>
                  </w14:solidFill>
                </w14:textFill>
              </w:rPr>
              <w:t>Binary Search (Rec)</w:t>
            </w:r>
          </w:p>
        </w:tc>
        <w:tc>
          <w:tcPr>
            <w:tcW w:w="1872" w:type="dxa"/>
          </w:tcPr>
          <w:p w14:paraId="40110607">
            <w:pPr>
              <w:rPr>
                <w:color w:val="000000" w:themeColor="text1"/>
                <w14:textFill>
                  <w14:solidFill>
                    <w14:schemeClr w14:val="tx1"/>
                  </w14:solidFill>
                </w14:textFill>
              </w:rPr>
            </w:pPr>
            <w:r>
              <w:rPr>
                <w:color w:val="000000" w:themeColor="text1"/>
                <w14:textFill>
                  <w14:solidFill>
                    <w14:schemeClr w14:val="tx1"/>
                  </w14:solidFill>
                </w14:textFill>
              </w:rPr>
              <w:t>Worst</w:t>
            </w:r>
          </w:p>
        </w:tc>
        <w:tc>
          <w:tcPr>
            <w:tcW w:w="1872" w:type="dxa"/>
          </w:tcPr>
          <w:p w14:paraId="2D32C27E">
            <w:pPr>
              <w:rPr>
                <w:color w:val="000000" w:themeColor="text1"/>
                <w14:textFill>
                  <w14:solidFill>
                    <w14:schemeClr w14:val="tx1"/>
                  </w14:solidFill>
                </w14:textFill>
              </w:rPr>
            </w:pPr>
            <w:r>
              <w:rPr>
                <w:color w:val="000000" w:themeColor="text1"/>
                <w14:textFill>
                  <w14:solidFill>
                    <w14:schemeClr w14:val="tx1"/>
                  </w14:solidFill>
                </w14:textFill>
              </w:rPr>
              <w:t>Target at tree leaf node or absent</w:t>
            </w:r>
          </w:p>
        </w:tc>
        <w:tc>
          <w:tcPr>
            <w:tcW w:w="1872" w:type="dxa"/>
          </w:tcPr>
          <w:p w14:paraId="3C16700C">
            <w:pPr>
              <w:rPr>
                <w:color w:val="000000" w:themeColor="text1"/>
                <w14:textFill>
                  <w14:solidFill>
                    <w14:schemeClr w14:val="tx1"/>
                  </w14:solidFill>
                </w14:textFill>
              </w:rPr>
            </w:pPr>
            <w:r>
              <w:rPr>
                <w:color w:val="000000" w:themeColor="text1"/>
                <w14:textFill>
                  <w14:solidFill>
                    <w14:schemeClr w14:val="tx1"/>
                  </w14:solidFill>
                </w14:textFill>
              </w:rPr>
              <w:t>floor(log2 n) + 1</w:t>
            </w:r>
          </w:p>
        </w:tc>
        <w:tc>
          <w:tcPr>
            <w:tcW w:w="1872" w:type="dxa"/>
          </w:tcPr>
          <w:p w14:paraId="0C3796A5">
            <w:pPr>
              <w:rPr>
                <w:color w:val="000000" w:themeColor="text1"/>
                <w14:textFill>
                  <w14:solidFill>
                    <w14:schemeClr w14:val="tx1"/>
                  </w14:solidFill>
                </w14:textFill>
              </w:rPr>
            </w:pPr>
            <w:r>
              <w:rPr>
                <w:color w:val="000000" w:themeColor="text1"/>
                <w14:textFill>
                  <w14:solidFill>
                    <w14:schemeClr w14:val="tx1"/>
                  </w14:solidFill>
                </w14:textFill>
              </w:rPr>
              <w:t>O(log n)</w:t>
            </w:r>
          </w:p>
        </w:tc>
      </w:tr>
    </w:tbl>
    <w:p w14:paraId="47CA68EB">
      <w:pPr>
        <w:pStyle w:val="2"/>
        <w:spacing w:before="280" w:after="120"/>
        <w:rPr>
          <w:color w:val="000000" w:themeColor="text1"/>
          <w14:textFill>
            <w14:solidFill>
              <w14:schemeClr w14:val="tx1"/>
            </w14:solidFill>
          </w14:textFill>
        </w:rPr>
      </w:pPr>
    </w:p>
    <w:p w14:paraId="75F1ED54">
      <w:pPr>
        <w:rPr>
          <w:color w:val="000000" w:themeColor="text1"/>
          <w14:textFill>
            <w14:solidFill>
              <w14:schemeClr w14:val="tx1"/>
            </w14:solidFill>
          </w14:textFill>
        </w:rPr>
      </w:pPr>
    </w:p>
    <w:p w14:paraId="260F9469">
      <w:pPr>
        <w:rPr>
          <w:color w:val="000000" w:themeColor="text1"/>
          <w14:textFill>
            <w14:solidFill>
              <w14:schemeClr w14:val="tx1"/>
            </w14:solidFill>
          </w14:textFill>
        </w:rPr>
      </w:pPr>
    </w:p>
    <w:p w14:paraId="471F38EF">
      <w:pPr>
        <w:rPr>
          <w:color w:val="000000" w:themeColor="text1"/>
          <w14:textFill>
            <w14:solidFill>
              <w14:schemeClr w14:val="tx1"/>
            </w14:solidFill>
          </w14:textFill>
        </w:rPr>
      </w:pPr>
    </w:p>
    <w:p w14:paraId="2F27005B">
      <w:pPr>
        <w:rPr>
          <w:color w:val="000000" w:themeColor="text1"/>
          <w14:textFill>
            <w14:solidFill>
              <w14:schemeClr w14:val="tx1"/>
            </w14:solidFill>
          </w14:textFill>
        </w:rPr>
      </w:pPr>
    </w:p>
    <w:p w14:paraId="26724A08">
      <w:pPr>
        <w:rPr>
          <w:color w:val="000000" w:themeColor="text1"/>
          <w14:textFill>
            <w14:solidFill>
              <w14:schemeClr w14:val="tx1"/>
            </w14:solidFill>
          </w14:textFill>
        </w:rPr>
      </w:pPr>
    </w:p>
    <w:p w14:paraId="23C85EF9">
      <w:pPr>
        <w:rPr>
          <w:color w:val="000000" w:themeColor="text1"/>
          <w14:textFill>
            <w14:solidFill>
              <w14:schemeClr w14:val="tx1"/>
            </w14:solidFill>
          </w14:textFill>
        </w:rPr>
      </w:pPr>
    </w:p>
    <w:p w14:paraId="79250CB4">
      <w:pPr>
        <w:rPr>
          <w:color w:val="000000" w:themeColor="text1"/>
          <w14:textFill>
            <w14:solidFill>
              <w14:schemeClr w14:val="tx1"/>
            </w14:solidFill>
          </w14:textFill>
        </w:rPr>
      </w:pPr>
    </w:p>
    <w:p w14:paraId="4A1C7CCC">
      <w:pPr>
        <w:rPr>
          <w:color w:val="000000" w:themeColor="text1"/>
          <w14:textFill>
            <w14:solidFill>
              <w14:schemeClr w14:val="tx1"/>
            </w14:solidFill>
          </w14:textFill>
        </w:rPr>
      </w:pPr>
    </w:p>
    <w:p w14:paraId="457E5269">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5 — Asymptotic Growth Analysis</w:t>
      </w:r>
    </w:p>
    <w:tbl>
      <w:tblPr>
        <w:tblStyle w:val="1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685CB341">
        <w:tblPrEx>
          <w:tblCellMar>
            <w:top w:w="0" w:type="dxa"/>
            <w:left w:w="108" w:type="dxa"/>
            <w:bottom w:w="0" w:type="dxa"/>
            <w:right w:w="108" w:type="dxa"/>
          </w:tblCellMar>
        </w:tblPrEx>
        <w:trPr>
          <w:jc w:val="center"/>
        </w:trPr>
        <w:tc>
          <w:tcPr>
            <w:tcW w:w="1872" w:type="dxa"/>
            <w:shd w:val="clear" w:color="auto" w:fill="D9E1F2"/>
          </w:tcPr>
          <w:p w14:paraId="42C8C048">
            <w:pPr>
              <w:rPr>
                <w:color w:val="000000" w:themeColor="text1"/>
                <w14:textFill>
                  <w14:solidFill>
                    <w14:schemeClr w14:val="tx1"/>
                  </w14:solidFill>
                </w14:textFill>
              </w:rPr>
            </w:pPr>
            <w:r>
              <w:rPr>
                <w:b/>
                <w:color w:val="000000" w:themeColor="text1"/>
                <w14:textFill>
                  <w14:solidFill>
                    <w14:schemeClr w14:val="tx1"/>
                  </w14:solidFill>
                </w14:textFill>
              </w:rPr>
              <w:t>Dataset Size (n)</w:t>
            </w:r>
          </w:p>
        </w:tc>
        <w:tc>
          <w:tcPr>
            <w:tcW w:w="1872" w:type="dxa"/>
            <w:shd w:val="clear" w:color="auto" w:fill="D9E1F2"/>
          </w:tcPr>
          <w:p w14:paraId="7876B42E">
            <w:pPr>
              <w:rPr>
                <w:color w:val="000000" w:themeColor="text1"/>
                <w14:textFill>
                  <w14:solidFill>
                    <w14:schemeClr w14:val="tx1"/>
                  </w14:solidFill>
                </w14:textFill>
              </w:rPr>
            </w:pPr>
            <w:r>
              <w:rPr>
                <w:b/>
                <w:color w:val="000000" w:themeColor="text1"/>
                <w14:textFill>
                  <w14:solidFill>
                    <w14:schemeClr w14:val="tx1"/>
                  </w14:solidFill>
                </w14:textFill>
              </w:rPr>
              <w:t>Linear Search [Theta(n)]</w:t>
            </w:r>
          </w:p>
        </w:tc>
        <w:tc>
          <w:tcPr>
            <w:tcW w:w="1872" w:type="dxa"/>
            <w:shd w:val="clear" w:color="auto" w:fill="D9E1F2"/>
          </w:tcPr>
          <w:p w14:paraId="2833B9B0">
            <w:pPr>
              <w:rPr>
                <w:color w:val="000000" w:themeColor="text1"/>
                <w14:textFill>
                  <w14:solidFill>
                    <w14:schemeClr w14:val="tx1"/>
                  </w14:solidFill>
                </w14:textFill>
              </w:rPr>
            </w:pPr>
            <w:r>
              <w:rPr>
                <w:b/>
                <w:color w:val="000000" w:themeColor="text1"/>
                <w14:textFill>
                  <w14:solidFill>
                    <w14:schemeClr w14:val="tx1"/>
                  </w14:solidFill>
                </w14:textFill>
              </w:rPr>
              <w:t>Binary Search [Theta(log2 n)]</w:t>
            </w:r>
          </w:p>
        </w:tc>
        <w:tc>
          <w:tcPr>
            <w:tcW w:w="1872" w:type="dxa"/>
            <w:shd w:val="clear" w:color="auto" w:fill="D9E1F2"/>
          </w:tcPr>
          <w:p w14:paraId="5BD49A75">
            <w:pPr>
              <w:rPr>
                <w:color w:val="000000" w:themeColor="text1"/>
                <w14:textFill>
                  <w14:solidFill>
                    <w14:schemeClr w14:val="tx1"/>
                  </w14:solidFill>
                </w14:textFill>
              </w:rPr>
            </w:pPr>
            <w:r>
              <w:rPr>
                <w:b/>
                <w:color w:val="000000" w:themeColor="text1"/>
                <w14:textFill>
                  <w14:solidFill>
                    <w14:schemeClr w14:val="tx1"/>
                  </w14:solidFill>
                </w14:textFill>
              </w:rPr>
              <w:t>Hash Table [Theta(1)]</w:t>
            </w:r>
          </w:p>
        </w:tc>
        <w:tc>
          <w:tcPr>
            <w:tcW w:w="1872" w:type="dxa"/>
            <w:shd w:val="clear" w:color="auto" w:fill="D9E1F2"/>
          </w:tcPr>
          <w:p w14:paraId="697A141C">
            <w:pPr>
              <w:rPr>
                <w:color w:val="000000" w:themeColor="text1"/>
                <w14:textFill>
                  <w14:solidFill>
                    <w14:schemeClr w14:val="tx1"/>
                  </w14:solidFill>
                </w14:textFill>
              </w:rPr>
            </w:pPr>
            <w:r>
              <w:rPr>
                <w:b/>
                <w:color w:val="000000" w:themeColor="text1"/>
                <w14:textFill>
                  <w14:solidFill>
                    <w14:schemeClr w14:val="tx1"/>
                  </w14:solidFill>
                </w14:textFill>
              </w:rPr>
              <w:t>Linear / Binary Ratio</w:t>
            </w:r>
          </w:p>
        </w:tc>
      </w:tr>
      <w:tr w14:paraId="38998F67">
        <w:tblPrEx>
          <w:tblCellMar>
            <w:top w:w="0" w:type="dxa"/>
            <w:left w:w="108" w:type="dxa"/>
            <w:bottom w:w="0" w:type="dxa"/>
            <w:right w:w="108" w:type="dxa"/>
          </w:tblCellMar>
        </w:tblPrEx>
        <w:trPr>
          <w:jc w:val="center"/>
        </w:trPr>
        <w:tc>
          <w:tcPr>
            <w:tcW w:w="1872" w:type="dxa"/>
          </w:tcPr>
          <w:p w14:paraId="482250CA">
            <w:pPr>
              <w:rPr>
                <w:color w:val="000000" w:themeColor="text1"/>
                <w14:textFill>
                  <w14:solidFill>
                    <w14:schemeClr w14:val="tx1"/>
                  </w14:solidFill>
                </w14:textFill>
              </w:rPr>
            </w:pPr>
            <w:r>
              <w:rPr>
                <w:color w:val="000000" w:themeColor="text1"/>
                <w14:textFill>
                  <w14:solidFill>
                    <w14:schemeClr w14:val="tx1"/>
                  </w14:solidFill>
                </w14:textFill>
              </w:rPr>
              <w:t>1,000</w:t>
            </w:r>
          </w:p>
        </w:tc>
        <w:tc>
          <w:tcPr>
            <w:tcW w:w="1872" w:type="dxa"/>
          </w:tcPr>
          <w:p w14:paraId="05123DAC">
            <w:pPr>
              <w:rPr>
                <w:color w:val="000000" w:themeColor="text1"/>
                <w14:textFill>
                  <w14:solidFill>
                    <w14:schemeClr w14:val="tx1"/>
                  </w14:solidFill>
                </w14:textFill>
              </w:rPr>
            </w:pPr>
            <w:r>
              <w:rPr>
                <w:color w:val="000000" w:themeColor="text1"/>
                <w14:textFill>
                  <w14:solidFill>
                    <w14:schemeClr w14:val="tx1"/>
                  </w14:solidFill>
                </w14:textFill>
              </w:rPr>
              <w:t>500 ops</w:t>
            </w:r>
          </w:p>
        </w:tc>
        <w:tc>
          <w:tcPr>
            <w:tcW w:w="1872" w:type="dxa"/>
          </w:tcPr>
          <w:p w14:paraId="677E5126">
            <w:pPr>
              <w:rPr>
                <w:color w:val="000000" w:themeColor="text1"/>
                <w14:textFill>
                  <w14:solidFill>
                    <w14:schemeClr w14:val="tx1"/>
                  </w14:solidFill>
                </w14:textFill>
              </w:rPr>
            </w:pPr>
            <w:r>
              <w:rPr>
                <w:color w:val="000000" w:themeColor="text1"/>
                <w14:textFill>
                  <w14:solidFill>
                    <w14:schemeClr w14:val="tx1"/>
                  </w14:solidFill>
                </w14:textFill>
              </w:rPr>
              <w:t>10 ops</w:t>
            </w:r>
          </w:p>
        </w:tc>
        <w:tc>
          <w:tcPr>
            <w:tcW w:w="1872" w:type="dxa"/>
          </w:tcPr>
          <w:p w14:paraId="477BD3E7">
            <w:pPr>
              <w:rPr>
                <w:color w:val="000000" w:themeColor="text1"/>
                <w14:textFill>
                  <w14:solidFill>
                    <w14:schemeClr w14:val="tx1"/>
                  </w14:solidFill>
                </w14:textFill>
              </w:rPr>
            </w:pPr>
            <w:r>
              <w:rPr>
                <w:color w:val="000000" w:themeColor="text1"/>
                <w14:textFill>
                  <w14:solidFill>
                    <w14:schemeClr w14:val="tx1"/>
                  </w14:solidFill>
                </w14:textFill>
              </w:rPr>
              <w:t>1.4 ops</w:t>
            </w:r>
          </w:p>
        </w:tc>
        <w:tc>
          <w:tcPr>
            <w:tcW w:w="1872" w:type="dxa"/>
          </w:tcPr>
          <w:p w14:paraId="76E3C828">
            <w:pPr>
              <w:rPr>
                <w:color w:val="000000" w:themeColor="text1"/>
                <w14:textFill>
                  <w14:solidFill>
                    <w14:schemeClr w14:val="tx1"/>
                  </w14:solidFill>
                </w14:textFill>
              </w:rPr>
            </w:pPr>
            <w:r>
              <w:rPr>
                <w:color w:val="000000" w:themeColor="text1"/>
                <w14:textFill>
                  <w14:solidFill>
                    <w14:schemeClr w14:val="tx1"/>
                  </w14:solidFill>
                </w14:textFill>
              </w:rPr>
              <w:t>50.0 x</w:t>
            </w:r>
          </w:p>
        </w:tc>
      </w:tr>
      <w:tr w14:paraId="69FD5078">
        <w:tblPrEx>
          <w:tblCellMar>
            <w:top w:w="0" w:type="dxa"/>
            <w:left w:w="108" w:type="dxa"/>
            <w:bottom w:w="0" w:type="dxa"/>
            <w:right w:w="108" w:type="dxa"/>
          </w:tblCellMar>
        </w:tblPrEx>
        <w:trPr>
          <w:jc w:val="center"/>
        </w:trPr>
        <w:tc>
          <w:tcPr>
            <w:tcW w:w="1872" w:type="dxa"/>
          </w:tcPr>
          <w:p w14:paraId="02153CF1">
            <w:pPr>
              <w:rPr>
                <w:color w:val="000000" w:themeColor="text1"/>
                <w14:textFill>
                  <w14:solidFill>
                    <w14:schemeClr w14:val="tx1"/>
                  </w14:solidFill>
                </w14:textFill>
              </w:rPr>
            </w:pPr>
            <w:r>
              <w:rPr>
                <w:color w:val="000000" w:themeColor="text1"/>
                <w14:textFill>
                  <w14:solidFill>
                    <w14:schemeClr w14:val="tx1"/>
                  </w14:solidFill>
                </w14:textFill>
              </w:rPr>
              <w:t>10,000</w:t>
            </w:r>
          </w:p>
        </w:tc>
        <w:tc>
          <w:tcPr>
            <w:tcW w:w="1872" w:type="dxa"/>
          </w:tcPr>
          <w:p w14:paraId="5E819206">
            <w:pPr>
              <w:rPr>
                <w:color w:val="000000" w:themeColor="text1"/>
                <w14:textFill>
                  <w14:solidFill>
                    <w14:schemeClr w14:val="tx1"/>
                  </w14:solidFill>
                </w14:textFill>
              </w:rPr>
            </w:pPr>
            <w:r>
              <w:rPr>
                <w:color w:val="000000" w:themeColor="text1"/>
                <w14:textFill>
                  <w14:solidFill>
                    <w14:schemeClr w14:val="tx1"/>
                  </w14:solidFill>
                </w14:textFill>
              </w:rPr>
              <w:t>5,000 ops</w:t>
            </w:r>
          </w:p>
        </w:tc>
        <w:tc>
          <w:tcPr>
            <w:tcW w:w="1872" w:type="dxa"/>
          </w:tcPr>
          <w:p w14:paraId="185E9303">
            <w:pPr>
              <w:rPr>
                <w:color w:val="000000" w:themeColor="text1"/>
                <w14:textFill>
                  <w14:solidFill>
                    <w14:schemeClr w14:val="tx1"/>
                  </w14:solidFill>
                </w14:textFill>
              </w:rPr>
            </w:pPr>
            <w:r>
              <w:rPr>
                <w:color w:val="000000" w:themeColor="text1"/>
                <w14:textFill>
                  <w14:solidFill>
                    <w14:schemeClr w14:val="tx1"/>
                  </w14:solidFill>
                </w14:textFill>
              </w:rPr>
              <w:t>14 ops</w:t>
            </w:r>
          </w:p>
        </w:tc>
        <w:tc>
          <w:tcPr>
            <w:tcW w:w="1872" w:type="dxa"/>
          </w:tcPr>
          <w:p w14:paraId="5DD2FEBF">
            <w:pPr>
              <w:rPr>
                <w:color w:val="000000" w:themeColor="text1"/>
                <w14:textFill>
                  <w14:solidFill>
                    <w14:schemeClr w14:val="tx1"/>
                  </w14:solidFill>
                </w14:textFill>
              </w:rPr>
            </w:pPr>
            <w:r>
              <w:rPr>
                <w:color w:val="000000" w:themeColor="text1"/>
                <w14:textFill>
                  <w14:solidFill>
                    <w14:schemeClr w14:val="tx1"/>
                  </w14:solidFill>
                </w14:textFill>
              </w:rPr>
              <w:t>1.4 ops</w:t>
            </w:r>
          </w:p>
        </w:tc>
        <w:tc>
          <w:tcPr>
            <w:tcW w:w="1872" w:type="dxa"/>
          </w:tcPr>
          <w:p w14:paraId="639F8446">
            <w:pPr>
              <w:rPr>
                <w:color w:val="000000" w:themeColor="text1"/>
                <w14:textFill>
                  <w14:solidFill>
                    <w14:schemeClr w14:val="tx1"/>
                  </w14:solidFill>
                </w14:textFill>
              </w:rPr>
            </w:pPr>
            <w:r>
              <w:rPr>
                <w:color w:val="000000" w:themeColor="text1"/>
                <w14:textFill>
                  <w14:solidFill>
                    <w14:schemeClr w14:val="tx1"/>
                  </w14:solidFill>
                </w14:textFill>
              </w:rPr>
              <w:t>357.1 x</w:t>
            </w:r>
          </w:p>
        </w:tc>
      </w:tr>
      <w:tr w14:paraId="72BC77BB">
        <w:tblPrEx>
          <w:tblCellMar>
            <w:top w:w="0" w:type="dxa"/>
            <w:left w:w="108" w:type="dxa"/>
            <w:bottom w:w="0" w:type="dxa"/>
            <w:right w:w="108" w:type="dxa"/>
          </w:tblCellMar>
        </w:tblPrEx>
        <w:trPr>
          <w:jc w:val="center"/>
        </w:trPr>
        <w:tc>
          <w:tcPr>
            <w:tcW w:w="1872" w:type="dxa"/>
          </w:tcPr>
          <w:p w14:paraId="71E8AC26">
            <w:pPr>
              <w:rPr>
                <w:color w:val="000000" w:themeColor="text1"/>
                <w14:textFill>
                  <w14:solidFill>
                    <w14:schemeClr w14:val="tx1"/>
                  </w14:solidFill>
                </w14:textFill>
              </w:rPr>
            </w:pPr>
            <w:r>
              <w:rPr>
                <w:color w:val="000000" w:themeColor="text1"/>
                <w14:textFill>
                  <w14:solidFill>
                    <w14:schemeClr w14:val="tx1"/>
                  </w14:solidFill>
                </w14:textFill>
              </w:rPr>
              <w:t>100,000</w:t>
            </w:r>
          </w:p>
        </w:tc>
        <w:tc>
          <w:tcPr>
            <w:tcW w:w="1872" w:type="dxa"/>
          </w:tcPr>
          <w:p w14:paraId="1A53E7D2">
            <w:pPr>
              <w:rPr>
                <w:color w:val="000000" w:themeColor="text1"/>
                <w14:textFill>
                  <w14:solidFill>
                    <w14:schemeClr w14:val="tx1"/>
                  </w14:solidFill>
                </w14:textFill>
              </w:rPr>
            </w:pPr>
            <w:r>
              <w:rPr>
                <w:color w:val="000000" w:themeColor="text1"/>
                <w14:textFill>
                  <w14:solidFill>
                    <w14:schemeClr w14:val="tx1"/>
                  </w14:solidFill>
                </w14:textFill>
              </w:rPr>
              <w:t>50,000 ops</w:t>
            </w:r>
          </w:p>
        </w:tc>
        <w:tc>
          <w:tcPr>
            <w:tcW w:w="1872" w:type="dxa"/>
          </w:tcPr>
          <w:p w14:paraId="654C4844">
            <w:pPr>
              <w:rPr>
                <w:color w:val="000000" w:themeColor="text1"/>
                <w14:textFill>
                  <w14:solidFill>
                    <w14:schemeClr w14:val="tx1"/>
                  </w14:solidFill>
                </w14:textFill>
              </w:rPr>
            </w:pPr>
            <w:r>
              <w:rPr>
                <w:color w:val="000000" w:themeColor="text1"/>
                <w14:textFill>
                  <w14:solidFill>
                    <w14:schemeClr w14:val="tx1"/>
                  </w14:solidFill>
                </w14:textFill>
              </w:rPr>
              <w:t>17 ops</w:t>
            </w:r>
          </w:p>
        </w:tc>
        <w:tc>
          <w:tcPr>
            <w:tcW w:w="1872" w:type="dxa"/>
          </w:tcPr>
          <w:p w14:paraId="347EF92E">
            <w:pPr>
              <w:rPr>
                <w:color w:val="000000" w:themeColor="text1"/>
                <w14:textFill>
                  <w14:solidFill>
                    <w14:schemeClr w14:val="tx1"/>
                  </w14:solidFill>
                </w14:textFill>
              </w:rPr>
            </w:pPr>
            <w:r>
              <w:rPr>
                <w:color w:val="000000" w:themeColor="text1"/>
                <w14:textFill>
                  <w14:solidFill>
                    <w14:schemeClr w14:val="tx1"/>
                  </w14:solidFill>
                </w14:textFill>
              </w:rPr>
              <w:t>1.4 ops</w:t>
            </w:r>
          </w:p>
        </w:tc>
        <w:tc>
          <w:tcPr>
            <w:tcW w:w="1872" w:type="dxa"/>
          </w:tcPr>
          <w:p w14:paraId="1E2AAE6A">
            <w:pPr>
              <w:rPr>
                <w:color w:val="000000" w:themeColor="text1"/>
                <w14:textFill>
                  <w14:solidFill>
                    <w14:schemeClr w14:val="tx1"/>
                  </w14:solidFill>
                </w14:textFill>
              </w:rPr>
            </w:pPr>
            <w:r>
              <w:rPr>
                <w:color w:val="000000" w:themeColor="text1"/>
                <w14:textFill>
                  <w14:solidFill>
                    <w14:schemeClr w14:val="tx1"/>
                  </w14:solidFill>
                </w14:textFill>
              </w:rPr>
              <w:t>2,941.2 x</w:t>
            </w:r>
          </w:p>
        </w:tc>
      </w:tr>
      <w:tr w14:paraId="6808D492">
        <w:tblPrEx>
          <w:tblCellMar>
            <w:top w:w="0" w:type="dxa"/>
            <w:left w:w="108" w:type="dxa"/>
            <w:bottom w:w="0" w:type="dxa"/>
            <w:right w:w="108" w:type="dxa"/>
          </w:tblCellMar>
        </w:tblPrEx>
        <w:trPr>
          <w:jc w:val="center"/>
        </w:trPr>
        <w:tc>
          <w:tcPr>
            <w:tcW w:w="1872" w:type="dxa"/>
          </w:tcPr>
          <w:p w14:paraId="6CA73EC3">
            <w:pPr>
              <w:rPr>
                <w:color w:val="000000" w:themeColor="text1"/>
                <w14:textFill>
                  <w14:solidFill>
                    <w14:schemeClr w14:val="tx1"/>
                  </w14:solidFill>
                </w14:textFill>
              </w:rPr>
            </w:pPr>
            <w:r>
              <w:rPr>
                <w:color w:val="000000" w:themeColor="text1"/>
                <w14:textFill>
                  <w14:solidFill>
                    <w14:schemeClr w14:val="tx1"/>
                  </w14:solidFill>
                </w14:textFill>
              </w:rPr>
              <w:t>1,000,000</w:t>
            </w:r>
          </w:p>
        </w:tc>
        <w:tc>
          <w:tcPr>
            <w:tcW w:w="1872" w:type="dxa"/>
          </w:tcPr>
          <w:p w14:paraId="1CC15A50">
            <w:pPr>
              <w:rPr>
                <w:color w:val="000000" w:themeColor="text1"/>
                <w14:textFill>
                  <w14:solidFill>
                    <w14:schemeClr w14:val="tx1"/>
                  </w14:solidFill>
                </w14:textFill>
              </w:rPr>
            </w:pPr>
            <w:r>
              <w:rPr>
                <w:color w:val="000000" w:themeColor="text1"/>
                <w14:textFill>
                  <w14:solidFill>
                    <w14:schemeClr w14:val="tx1"/>
                  </w14:solidFill>
                </w14:textFill>
              </w:rPr>
              <w:t>500,000 ops</w:t>
            </w:r>
          </w:p>
        </w:tc>
        <w:tc>
          <w:tcPr>
            <w:tcW w:w="1872" w:type="dxa"/>
          </w:tcPr>
          <w:p w14:paraId="00BA9E81">
            <w:pPr>
              <w:rPr>
                <w:color w:val="000000" w:themeColor="text1"/>
                <w14:textFill>
                  <w14:solidFill>
                    <w14:schemeClr w14:val="tx1"/>
                  </w14:solidFill>
                </w14:textFill>
              </w:rPr>
            </w:pPr>
            <w:r>
              <w:rPr>
                <w:color w:val="000000" w:themeColor="text1"/>
                <w14:textFill>
                  <w14:solidFill>
                    <w14:schemeClr w14:val="tx1"/>
                  </w14:solidFill>
                </w14:textFill>
              </w:rPr>
              <w:t>20 ops</w:t>
            </w:r>
          </w:p>
        </w:tc>
        <w:tc>
          <w:tcPr>
            <w:tcW w:w="1872" w:type="dxa"/>
          </w:tcPr>
          <w:p w14:paraId="1F355181">
            <w:pPr>
              <w:rPr>
                <w:color w:val="000000" w:themeColor="text1"/>
                <w14:textFill>
                  <w14:solidFill>
                    <w14:schemeClr w14:val="tx1"/>
                  </w14:solidFill>
                </w14:textFill>
              </w:rPr>
            </w:pPr>
            <w:r>
              <w:rPr>
                <w:color w:val="000000" w:themeColor="text1"/>
                <w14:textFill>
                  <w14:solidFill>
                    <w14:schemeClr w14:val="tx1"/>
                  </w14:solidFill>
                </w14:textFill>
              </w:rPr>
              <w:t>1.4 ops</w:t>
            </w:r>
          </w:p>
        </w:tc>
        <w:tc>
          <w:tcPr>
            <w:tcW w:w="1872" w:type="dxa"/>
          </w:tcPr>
          <w:p w14:paraId="17272273">
            <w:pPr>
              <w:rPr>
                <w:color w:val="000000" w:themeColor="text1"/>
                <w14:textFill>
                  <w14:solidFill>
                    <w14:schemeClr w14:val="tx1"/>
                  </w14:solidFill>
                </w14:textFill>
              </w:rPr>
            </w:pPr>
            <w:r>
              <w:rPr>
                <w:color w:val="000000" w:themeColor="text1"/>
                <w14:textFill>
                  <w14:solidFill>
                    <w14:schemeClr w14:val="tx1"/>
                  </w14:solidFill>
                </w14:textFill>
              </w:rPr>
              <w:t>25,000.0 x</w:t>
            </w:r>
          </w:p>
        </w:tc>
      </w:tr>
    </w:tbl>
    <w:p w14:paraId="7197F75F">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6 &amp; 7 — Recurrence Formulation &amp; Analytical Solution</w:t>
      </w:r>
    </w:p>
    <w:p w14:paraId="37EA29E7">
      <w:pPr>
        <w:rPr>
          <w:color w:val="000000" w:themeColor="text1"/>
          <w14:textFill>
            <w14:solidFill>
              <w14:schemeClr w14:val="tx1"/>
            </w14:solidFill>
          </w14:textFill>
        </w:rPr>
      </w:pPr>
      <w:r>
        <w:rPr>
          <w:color w:val="000000" w:themeColor="text1"/>
          <w14:textFill>
            <w14:solidFill>
              <w14:schemeClr w14:val="tx1"/>
            </w14:solidFill>
          </w14:textFill>
        </w:rPr>
        <w:t>Recurrence Formulation for Recursive Binary Search:</w:t>
      </w:r>
      <w:r>
        <w:rPr>
          <w:color w:val="000000" w:themeColor="text1"/>
          <w14:textFill>
            <w14:solidFill>
              <w14:schemeClr w14:val="tx1"/>
            </w14:solidFill>
          </w14:textFill>
        </w:rPr>
        <w:br w:type="textWrapping"/>
      </w:r>
      <w:r>
        <w:rPr>
          <w:color w:val="000000" w:themeColor="text1"/>
          <w14:textFill>
            <w14:solidFill>
              <w14:schemeClr w14:val="tx1"/>
            </w14:solidFill>
          </w14:textFill>
        </w:rPr>
        <w:t>T(n) = c0 for n &lt;= 1 (Base Case)</w:t>
      </w:r>
      <w:r>
        <w:rPr>
          <w:color w:val="000000" w:themeColor="text1"/>
          <w14:textFill>
            <w14:solidFill>
              <w14:schemeClr w14:val="tx1"/>
            </w14:solidFill>
          </w14:textFill>
        </w:rPr>
        <w:br w:type="textWrapping"/>
      </w:r>
      <w:r>
        <w:rPr>
          <w:color w:val="000000" w:themeColor="text1"/>
          <w14:textFill>
            <w14:solidFill>
              <w14:schemeClr w14:val="tx1"/>
            </w14:solidFill>
          </w14:textFill>
        </w:rPr>
        <w:t>T(n) = T(floor(n / 2)) + c for n &gt; 1 (Recursive Case)</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Analytical Solution by Backward Substitution:</w:t>
      </w:r>
      <w:r>
        <w:rPr>
          <w:color w:val="000000" w:themeColor="text1"/>
          <w14:textFill>
            <w14:solidFill>
              <w14:schemeClr w14:val="tx1"/>
            </w14:solidFill>
          </w14:textFill>
        </w:rPr>
        <w:br w:type="textWrapping"/>
      </w:r>
      <w:r>
        <w:rPr>
          <w:color w:val="000000" w:themeColor="text1"/>
          <w14:textFill>
            <w14:solidFill>
              <w14:schemeClr w14:val="tx1"/>
            </w14:solidFill>
          </w14:textFill>
        </w:rPr>
        <w:t>T(n) = T(n/2) + c</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[T(n/4) + c] + c = T(n/2^2) + 2c</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[T(n/8) + c] + 2c = T(n/2^3) + 3c</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 T(n/2^k) + k * c</w:t>
      </w:r>
      <w:r>
        <w:rPr>
          <w:color w:val="000000" w:themeColor="text1"/>
          <w14:textFill>
            <w14:solidFill>
              <w14:schemeClr w14:val="tx1"/>
            </w14:solidFill>
          </w14:textFill>
        </w:rPr>
        <w:br w:type="textWrapping"/>
      </w:r>
      <w:r>
        <w:rPr>
          <w:color w:val="000000" w:themeColor="text1"/>
          <w14:textFill>
            <w14:solidFill>
              <w14:schemeClr w14:val="tx1"/>
            </w14:solidFill>
          </w14:textFill>
        </w:rPr>
        <w:t>Set n/2^k = 1 ==&gt; 2^k = n ==&gt; k = log2 n.</w:t>
      </w:r>
      <w:r>
        <w:rPr>
          <w:color w:val="000000" w:themeColor="text1"/>
          <w14:textFill>
            <w14:solidFill>
              <w14:schemeClr w14:val="tx1"/>
            </w14:solidFill>
          </w14:textFill>
        </w:rPr>
        <w:br w:type="textWrapping"/>
      </w:r>
      <w:r>
        <w:rPr>
          <w:color w:val="000000" w:themeColor="text1"/>
          <w14:textFill>
            <w14:solidFill>
              <w14:schemeClr w14:val="tx1"/>
            </w14:solidFill>
          </w14:textFill>
        </w:rPr>
        <w:t>T(n) = T(1) + c * log2 n = c0 + c * log2 n in Theta(log 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Analytical Solution by Master Theorem:</w:t>
      </w:r>
      <w:r>
        <w:rPr>
          <w:color w:val="000000" w:themeColor="text1"/>
          <w14:textFill>
            <w14:solidFill>
              <w14:schemeClr w14:val="tx1"/>
            </w14:solidFill>
          </w14:textFill>
        </w:rPr>
        <w:br w:type="textWrapping"/>
      </w:r>
      <w:r>
        <w:rPr>
          <w:color w:val="000000" w:themeColor="text1"/>
          <w14:textFill>
            <w14:solidFill>
              <w14:schemeClr w14:val="tx1"/>
            </w14:solidFill>
          </w14:textFill>
        </w:rPr>
        <w:t>T(n) = 1 * T(n/2) + c ==&gt; a = 1, b = 2, f(n) = c = Theta(n^0).</w:t>
      </w:r>
      <w:r>
        <w:rPr>
          <w:color w:val="000000" w:themeColor="text1"/>
          <w14:textFill>
            <w14:solidFill>
              <w14:schemeClr w14:val="tx1"/>
            </w14:solidFill>
          </w14:textFill>
        </w:rPr>
        <w:br w:type="textWrapping"/>
      </w:r>
      <w:r>
        <w:rPr>
          <w:color w:val="000000" w:themeColor="text1"/>
          <w14:textFill>
            <w14:solidFill>
              <w14:schemeClr w14:val="tx1"/>
            </w14:solidFill>
          </w14:textFill>
        </w:rPr>
        <w:t>Watershed function: n^(log_b a) = n^(log_2 1) = n^0 = 1.</w:t>
      </w:r>
      <w:r>
        <w:rPr>
          <w:color w:val="000000" w:themeColor="text1"/>
          <w14:textFill>
            <w14:solidFill>
              <w14:schemeClr w14:val="tx1"/>
            </w14:solidFill>
          </w14:textFill>
        </w:rPr>
        <w:br w:type="textWrapping"/>
      </w:r>
      <w:r>
        <w:rPr>
          <w:color w:val="000000" w:themeColor="text1"/>
          <w14:textFill>
            <w14:solidFill>
              <w14:schemeClr w14:val="tx1"/>
            </w14:solidFill>
          </w14:textFill>
        </w:rPr>
        <w:t>Since f(n) = Theta(n^(log_b a)), Case 2 of the Master Theorem applies:</w:t>
      </w:r>
      <w:r>
        <w:rPr>
          <w:color w:val="000000" w:themeColor="text1"/>
          <w14:textFill>
            <w14:solidFill>
              <w14:schemeClr w14:val="tx1"/>
            </w14:solidFill>
          </w14:textFill>
        </w:rPr>
        <w:br w:type="textWrapping"/>
      </w:r>
      <w:r>
        <w:rPr>
          <w:color w:val="000000" w:themeColor="text1"/>
          <w14:textFill>
            <w14:solidFill>
              <w14:schemeClr w14:val="tx1"/>
            </w14:solidFill>
          </w14:textFill>
        </w:rPr>
        <w:t>T(n) = Theta(n^(log_b a) * log n) = Theta(1 * log n) = Theta(log n).</w:t>
      </w:r>
    </w:p>
    <w:p w14:paraId="7EF48E9F">
      <w:pPr>
        <w:pStyle w:val="2"/>
        <w:spacing w:before="280" w:after="120"/>
        <w:rPr>
          <w:color w:val="000000" w:themeColor="text1"/>
          <w14:textFill>
            <w14:solidFill>
              <w14:schemeClr w14:val="tx1"/>
            </w14:solidFill>
          </w14:textFill>
        </w:rPr>
      </w:pPr>
    </w:p>
    <w:p w14:paraId="602FDF87">
      <w:pPr>
        <w:rPr>
          <w:color w:val="000000" w:themeColor="text1"/>
          <w14:textFill>
            <w14:solidFill>
              <w14:schemeClr w14:val="tx1"/>
            </w14:solidFill>
          </w14:textFill>
        </w:rPr>
      </w:pPr>
    </w:p>
    <w:p w14:paraId="568C4DF8">
      <w:pPr>
        <w:rPr>
          <w:color w:val="000000" w:themeColor="text1"/>
          <w14:textFill>
            <w14:solidFill>
              <w14:schemeClr w14:val="tx1"/>
            </w14:solidFill>
          </w14:textFill>
        </w:rPr>
      </w:pPr>
    </w:p>
    <w:p w14:paraId="52549A5B">
      <w:pPr>
        <w:rPr>
          <w:color w:val="000000" w:themeColor="text1"/>
          <w14:textFill>
            <w14:solidFill>
              <w14:schemeClr w14:val="tx1"/>
            </w14:solidFill>
          </w14:textFill>
        </w:rPr>
      </w:pPr>
    </w:p>
    <w:p w14:paraId="10F6733D">
      <w:pPr>
        <w:rPr>
          <w:color w:val="000000" w:themeColor="text1"/>
          <w14:textFill>
            <w14:solidFill>
              <w14:schemeClr w14:val="tx1"/>
            </w14:solidFill>
          </w14:textFill>
        </w:rPr>
      </w:pPr>
    </w:p>
    <w:p w14:paraId="376DB51C">
      <w:pPr>
        <w:rPr>
          <w:color w:val="000000" w:themeColor="text1"/>
          <w14:textFill>
            <w14:solidFill>
              <w14:schemeClr w14:val="tx1"/>
            </w14:solidFill>
          </w14:textFill>
        </w:rPr>
      </w:pPr>
    </w:p>
    <w:p w14:paraId="26630350">
      <w:pPr>
        <w:rPr>
          <w:color w:val="000000" w:themeColor="text1"/>
          <w14:textFill>
            <w14:solidFill>
              <w14:schemeClr w14:val="tx1"/>
            </w14:solidFill>
          </w14:textFill>
        </w:rPr>
      </w:pPr>
    </w:p>
    <w:p w14:paraId="6ACBB46A">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8 — Implementation &amp; Verification Testing</w:t>
      </w:r>
    </w:p>
    <w:p w14:paraId="728C4B87">
      <w:pPr>
        <w:rPr>
          <w:color w:val="000000" w:themeColor="text1"/>
          <w14:textFill>
            <w14:solidFill>
              <w14:schemeClr w14:val="tx1"/>
            </w14:solidFill>
          </w14:textFill>
        </w:rPr>
      </w:pPr>
      <w:r>
        <w:rPr>
          <w:color w:val="000000" w:themeColor="text1"/>
          <w14:textFill>
            <w14:solidFill>
              <w14:schemeClr w14:val="tx1"/>
            </w14:solidFill>
          </w14:textFill>
        </w:rPr>
        <w:t>All three algorithms were fully implemented in Python 3.11 and verified against three distinct test vectors: Present Key (192472347), Absent Key (192472348), and Boundary Cases.</w:t>
      </w:r>
    </w:p>
    <w:p w14:paraId="1921A338">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584390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5844512"/>
                    </a:xfrm>
                    <a:prstGeom prst="rect">
                      <a:avLst/>
                    </a:prstGeom>
                  </pic:spPr>
                </pic:pic>
              </a:graphicData>
            </a:graphic>
          </wp:inline>
        </w:drawing>
      </w:r>
    </w:p>
    <w:p w14:paraId="596CBA10">
      <w:pPr>
        <w:jc w:val="center"/>
        <w:rPr>
          <w:i/>
          <w:color w:val="000000" w:themeColor="text1"/>
          <w:sz w:val="18"/>
          <w14:textFill>
            <w14:solidFill>
              <w14:schemeClr w14:val="tx1"/>
            </w14:solidFill>
          </w14:textFill>
        </w:rPr>
      </w:pPr>
      <w:r>
        <w:rPr>
          <w:i/>
          <w:color w:val="000000" w:themeColor="text1"/>
          <w:sz w:val="18"/>
          <w14:textFill>
            <w14:solidFill>
              <w14:schemeClr w14:val="tx1"/>
            </w14:solidFill>
          </w14:textFill>
        </w:rPr>
        <w:t>Figure 8.1: Full terminal output verifying correctness and operation counts across all three algorithms.</w:t>
      </w:r>
    </w:p>
    <w:p w14:paraId="3E9ECE34">
      <w:pPr>
        <w:jc w:val="center"/>
        <w:rPr>
          <w:i/>
          <w:color w:val="000000" w:themeColor="text1"/>
          <w:sz w:val="18"/>
          <w14:textFill>
            <w14:solidFill>
              <w14:schemeClr w14:val="tx1"/>
            </w14:solidFill>
          </w14:textFill>
        </w:rPr>
      </w:pPr>
    </w:p>
    <w:p w14:paraId="00A0D8E2">
      <w:pPr>
        <w:jc w:val="center"/>
        <w:rPr>
          <w:i/>
          <w:color w:val="000000" w:themeColor="text1"/>
          <w:sz w:val="18"/>
          <w14:textFill>
            <w14:solidFill>
              <w14:schemeClr w14:val="tx1"/>
            </w14:solidFill>
          </w14:textFill>
        </w:rPr>
      </w:pPr>
    </w:p>
    <w:p w14:paraId="11412A59">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9 — Experimental Performance &amp; Benchmark Data</w:t>
      </w:r>
    </w:p>
    <w:p w14:paraId="2B104A3A">
      <w:pPr>
        <w:rPr>
          <w:color w:val="000000" w:themeColor="text1"/>
          <w14:textFill>
            <w14:solidFill>
              <w14:schemeClr w14:val="tx1"/>
            </w14:solidFill>
          </w14:textFill>
        </w:rPr>
      </w:pPr>
      <w:r>
        <w:rPr>
          <w:color w:val="000000" w:themeColor="text1"/>
          <w14:textFill>
            <w14:solidFill>
              <w14:schemeClr w14:val="tx1"/>
            </w14:solidFill>
          </w14:textFill>
        </w:rPr>
        <w:t>Systematic benchmarking was executed on an Intel x86-64 testbed running Python 3.11. Metrics were averaged over multiple repetitions to eliminate OS timer jitter.</w:t>
      </w:r>
    </w:p>
    <w:p w14:paraId="5F46DE83">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24295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429691"/>
                    </a:xfrm>
                    <a:prstGeom prst="rect">
                      <a:avLst/>
                    </a:prstGeom>
                  </pic:spPr>
                </pic:pic>
              </a:graphicData>
            </a:graphic>
          </wp:inline>
        </w:drawing>
      </w:r>
    </w:p>
    <w:p w14:paraId="4224CB47">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9.1: Empirical Search Latency vs Input Size (N) in Linear and Log-Log scales.</w:t>
      </w:r>
    </w:p>
    <w:p w14:paraId="5F265B2C">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3291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291840"/>
                    </a:xfrm>
                    <a:prstGeom prst="rect">
                      <a:avLst/>
                    </a:prstGeom>
                  </pic:spPr>
                </pic:pic>
              </a:graphicData>
            </a:graphic>
          </wp:inline>
        </w:drawing>
      </w:r>
    </w:p>
    <w:p w14:paraId="78BCC8FC">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9.2: Basic Operation count (Key Comparisons) scaling across four orders of magnitude.</w:t>
      </w:r>
    </w:p>
    <w:p w14:paraId="46ED2BC2">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3291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291840"/>
                    </a:xfrm>
                    <a:prstGeom prst="rect">
                      <a:avLst/>
                    </a:prstGeom>
                  </pic:spPr>
                </pic:pic>
              </a:graphicData>
            </a:graphic>
          </wp:inline>
        </w:drawing>
      </w:r>
    </w:p>
    <w:p w14:paraId="66EBE2BE">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9.3: Upfront Preprocessing Overhead (Timsort vs Hash Table Build).</w:t>
      </w:r>
    </w:p>
    <w:p w14:paraId="2FC26E2C">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t>Terminal Output Logs across All Tested Dataset Sizes:</w:t>
      </w:r>
    </w:p>
    <w:p w14:paraId="7B9FB573">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244348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2443942"/>
                    </a:xfrm>
                    <a:prstGeom prst="rect">
                      <a:avLst/>
                    </a:prstGeom>
                  </pic:spPr>
                </pic:pic>
              </a:graphicData>
            </a:graphic>
          </wp:inline>
        </w:drawing>
      </w:r>
    </w:p>
    <w:p w14:paraId="67D0D85F">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9.4: Full terminal benchmark output for N = 1,000 records.</w:t>
      </w:r>
    </w:p>
    <w:p w14:paraId="29D6F97B">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2443480"/>
            <wp:effectExtent l="0" t="0" r="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2443942"/>
                    </a:xfrm>
                    <a:prstGeom prst="rect">
                      <a:avLst/>
                    </a:prstGeom>
                  </pic:spPr>
                </pic:pic>
              </a:graphicData>
            </a:graphic>
          </wp:inline>
        </w:drawing>
      </w:r>
    </w:p>
    <w:p w14:paraId="0D95C2A2">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9.5: Full terminal benchmark output for N = 10,000 records.</w:t>
      </w:r>
    </w:p>
    <w:p w14:paraId="2CDF3FA6">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244348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2443942"/>
                    </a:xfrm>
                    <a:prstGeom prst="rect">
                      <a:avLst/>
                    </a:prstGeom>
                  </pic:spPr>
                </pic:pic>
              </a:graphicData>
            </a:graphic>
          </wp:inline>
        </w:drawing>
      </w:r>
    </w:p>
    <w:p w14:paraId="14E7C320">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9.6: Full terminal benchmark output for N = 100,000 records.</w:t>
      </w:r>
    </w:p>
    <w:p w14:paraId="6C84BC73">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244348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86400" cy="2443942"/>
                    </a:xfrm>
                    <a:prstGeom prst="rect">
                      <a:avLst/>
                    </a:prstGeom>
                  </pic:spPr>
                </pic:pic>
              </a:graphicData>
            </a:graphic>
          </wp:inline>
        </w:drawing>
      </w:r>
    </w:p>
    <w:p w14:paraId="64478DB8">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9.7: Full terminal benchmark output for N = 1,000,000 records.</w:t>
      </w:r>
    </w:p>
    <w:p w14:paraId="0AD22F84">
      <w:pPr>
        <w:pStyle w:val="2"/>
        <w:spacing w:before="280" w:after="120"/>
        <w:rPr>
          <w:color w:val="000000" w:themeColor="text1"/>
          <w14:textFill>
            <w14:solidFill>
              <w14:schemeClr w14:val="tx1"/>
            </w14:solidFill>
          </w14:textFill>
        </w:rPr>
      </w:pPr>
    </w:p>
    <w:p w14:paraId="4BCFE536">
      <w:pPr>
        <w:rPr>
          <w:color w:val="000000" w:themeColor="text1"/>
          <w14:textFill>
            <w14:solidFill>
              <w14:schemeClr w14:val="tx1"/>
            </w14:solidFill>
          </w14:textFill>
        </w:rPr>
      </w:pPr>
    </w:p>
    <w:p w14:paraId="1B4184E5">
      <w:pPr>
        <w:rPr>
          <w:color w:val="000000" w:themeColor="text1"/>
          <w14:textFill>
            <w14:solidFill>
              <w14:schemeClr w14:val="tx1"/>
            </w14:solidFill>
          </w14:textFill>
        </w:rPr>
      </w:pPr>
    </w:p>
    <w:p w14:paraId="27C0E892">
      <w:pPr>
        <w:rPr>
          <w:color w:val="000000" w:themeColor="text1"/>
          <w14:textFill>
            <w14:solidFill>
              <w14:schemeClr w14:val="tx1"/>
            </w14:solidFill>
          </w14:textFill>
        </w:rPr>
      </w:pPr>
    </w:p>
    <w:p w14:paraId="13DA0FB8">
      <w:pPr>
        <w:rPr>
          <w:color w:val="000000" w:themeColor="text1"/>
          <w14:textFill>
            <w14:solidFill>
              <w14:schemeClr w14:val="tx1"/>
            </w14:solidFill>
          </w14:textFill>
        </w:rPr>
      </w:pPr>
    </w:p>
    <w:p w14:paraId="2917346E">
      <w:pPr>
        <w:rPr>
          <w:color w:val="000000" w:themeColor="text1"/>
          <w14:textFill>
            <w14:solidFill>
              <w14:schemeClr w14:val="tx1"/>
            </w14:solidFill>
          </w14:textFill>
        </w:rPr>
      </w:pPr>
    </w:p>
    <w:p w14:paraId="242E20E0">
      <w:pPr>
        <w:rPr>
          <w:color w:val="000000" w:themeColor="text1"/>
          <w14:textFill>
            <w14:solidFill>
              <w14:schemeClr w14:val="tx1"/>
            </w14:solidFill>
          </w14:textFill>
        </w:rPr>
      </w:pPr>
    </w:p>
    <w:p w14:paraId="4A39EB59">
      <w:pPr>
        <w:rPr>
          <w:color w:val="000000" w:themeColor="text1"/>
          <w14:textFill>
            <w14:solidFill>
              <w14:schemeClr w14:val="tx1"/>
            </w14:solidFill>
          </w14:textFill>
        </w:rPr>
      </w:pPr>
    </w:p>
    <w:p w14:paraId="5421D582">
      <w:pPr>
        <w:rPr>
          <w:color w:val="000000" w:themeColor="text1"/>
          <w14:textFill>
            <w14:solidFill>
              <w14:schemeClr w14:val="tx1"/>
            </w14:solidFill>
          </w14:textFill>
        </w:rPr>
      </w:pPr>
    </w:p>
    <w:p w14:paraId="5A654B2D">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10 — Theory vs. Experimental Behaviour Comparison</w:t>
      </w:r>
    </w:p>
    <w:p w14:paraId="4A9DD7F2">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242951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69280" cy="2429691"/>
                    </a:xfrm>
                    <a:prstGeom prst="rect">
                      <a:avLst/>
                    </a:prstGeom>
                  </pic:spPr>
                </pic:pic>
              </a:graphicData>
            </a:graphic>
          </wp:inline>
        </w:drawing>
      </w:r>
    </w:p>
    <w:p w14:paraId="4B6CBC44">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10.1: Direct overlay of Theoretical Mathematical Curves with Empirical Data Points.</w:t>
      </w:r>
    </w:p>
    <w:p w14:paraId="3C506A37">
      <w:pPr>
        <w:rPr>
          <w:color w:val="000000" w:themeColor="text1"/>
          <w14:textFill>
            <w14:solidFill>
              <w14:schemeClr w14:val="tx1"/>
            </w14:solidFill>
          </w14:textFill>
        </w:rPr>
      </w:pPr>
      <w:r>
        <w:rPr>
          <w:color w:val="000000" w:themeColor="text1"/>
          <w14:textFill>
            <w14:solidFill>
              <w14:schemeClr w14:val="tx1"/>
            </w14:solidFill>
          </w14:textFill>
        </w:rPr>
        <w:t>Key Mathematical Interpretations &amp; Microarchitectural Discrepancies:</w:t>
      </w:r>
      <w:r>
        <w:rPr>
          <w:color w:val="000000" w:themeColor="text1"/>
          <w14:textFill>
            <w14:solidFill>
              <w14:schemeClr w14:val="tx1"/>
            </w14:solidFill>
          </w14:textFill>
        </w:rPr>
        <w:br w:type="textWrapping"/>
      </w:r>
      <w:r>
        <w:rPr>
          <w:color w:val="000000" w:themeColor="text1"/>
          <w14:textFill>
            <w14:solidFill>
              <w14:schemeClr w14:val="tx1"/>
            </w14:solidFill>
          </w14:textFill>
        </w:rPr>
        <w:t>1. Fidelity of Operation Counts: Empirical comparison counts match theoretical models with near-perfect correlation (R^2 &gt; 0.999).</w:t>
      </w:r>
      <w:r>
        <w:rPr>
          <w:color w:val="000000" w:themeColor="text1"/>
          <w14:textFill>
            <w14:solidFill>
              <w14:schemeClr w14:val="tx1"/>
            </w14:solidFill>
          </w14:textFill>
        </w:rPr>
        <w:br w:type="textWrapping"/>
      </w:r>
      <w:r>
        <w:rPr>
          <w:color w:val="000000" w:themeColor="text1"/>
          <w14:textFill>
            <w14:solidFill>
              <w14:schemeClr w14:val="tx1"/>
            </w14:solidFill>
          </w14:textFill>
        </w:rPr>
        <w:t>2. Microarchitectural Deviation in Binary Search Latency: While comparisons grew 2.17x (from 8.8 to 19.1), latency grew 3.33x (from 1.75 us to 5.84 us). Explained by CPU Cache Line Invalidation: at N = 1,000,000, the 80 MB dataset spills into main memory (DRAM), triggering L3 cache line misses (~200 CPU cycles per miss).</w:t>
      </w:r>
    </w:p>
    <w:p w14:paraId="3B3B6AFE">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11 — Final Design Recommendation &amp; Defence</w:t>
      </w:r>
    </w:p>
    <w:p w14:paraId="05B58CD8">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3401060"/>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69280" cy="3401568"/>
                    </a:xfrm>
                    <a:prstGeom prst="rect">
                      <a:avLst/>
                    </a:prstGeom>
                  </pic:spPr>
                </pic:pic>
              </a:graphicData>
            </a:graphic>
          </wp:inline>
        </w:drawing>
      </w:r>
    </w:p>
    <w:p w14:paraId="0B4D3FEE">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11.1: Amortized Total System Cost (Preprocessing + Q Searches) across Query Volume Q.</w:t>
      </w:r>
    </w:p>
    <w:p w14:paraId="0957E362">
      <w:pPr>
        <w:rPr>
          <w:color w:val="000000" w:themeColor="text1"/>
          <w14:textFill>
            <w14:solidFill>
              <w14:schemeClr w14:val="tx1"/>
            </w14:solidFill>
          </w14:textFill>
        </w:rPr>
      </w:pPr>
      <w:r>
        <w:rPr>
          <w:color w:val="000000" w:themeColor="text1"/>
          <w14:textFill>
            <w14:solidFill>
              <w14:schemeClr w14:val="tx1"/>
            </w14:solidFill>
          </w14:textFill>
        </w:rPr>
        <w:t>Defended Recommendation for Base System: For the standard record retrieval system (1,000 to 1,000,000 records), Recursive Binary Search on a Sorted Contiguous Array is recommended as the most robust baseline, with Chained Hash Table strongly recommended whenever query throughput exceeds 100 queries/day.</w:t>
      </w:r>
      <w:r>
        <w:rPr>
          <w:color w:val="000000" w:themeColor="text1"/>
          <w14:textFill>
            <w14:solidFill>
              <w14:schemeClr w14:val="tx1"/>
            </w14:solidFill>
          </w14:textFill>
        </w:rPr>
        <w:br w:type="textWrapping"/>
      </w:r>
      <w:r>
        <w:rPr>
          <w:color w:val="000000" w:themeColor="text1"/>
          <w14:textFill>
            <w14:solidFill>
              <w14:schemeClr w14:val="tx1"/>
            </w14:solidFill>
          </w14:textFill>
        </w:rPr>
        <w:t>- Amortization Break-Even: Linear Search is superior only if total queries Q &lt;= 17. Beyond 17 queries, the upfront sorting cost of Binary Search (807 ms) is completely amortized, yielding 25,000x faster searches.</w:t>
      </w:r>
      <w:r>
        <w:rPr>
          <w:color w:val="000000" w:themeColor="text1"/>
          <w14:textFill>
            <w14:solidFill>
              <w14:schemeClr w14:val="tx1"/>
            </w14:solidFill>
          </w14:textFill>
        </w:rPr>
        <w:br w:type="textWrapping"/>
      </w:r>
      <w:r>
        <w:rPr>
          <w:color w:val="000000" w:themeColor="text1"/>
          <w14:textFill>
            <w14:solidFill>
              <w14:schemeClr w14:val="tx1"/>
            </w14:solidFill>
          </w14:textFill>
        </w:rPr>
        <w:t>- Range Queries: Binary Search supports range queries in O(log n + k) time, whereas Hash Tables require a full O(m) scan.</w:t>
      </w:r>
    </w:p>
    <w:p w14:paraId="3C6AC097">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TASK 12 — Day-4 Design Challenge: 50,000 Searches / Hr on 1,000,000 Records</w:t>
      </w:r>
    </w:p>
    <w:p w14:paraId="2DD7A6AD">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242951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69280" cy="2429691"/>
                    </a:xfrm>
                    <a:prstGeom prst="rect">
                      <a:avLst/>
                    </a:prstGeom>
                  </pic:spPr>
                </pic:pic>
              </a:graphicData>
            </a:graphic>
          </wp:inline>
        </w:drawing>
      </w:r>
    </w:p>
    <w:p w14:paraId="4F130259">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12.1: Throughput and Latency comparison under the 50,000 Queries / Hr Challenge Workload.</w:t>
      </w:r>
    </w:p>
    <w:p w14:paraId="25375AD8">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42792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86400" cy="4279392"/>
                    </a:xfrm>
                    <a:prstGeom prst="rect">
                      <a:avLst/>
                    </a:prstGeom>
                  </pic:spPr>
                </pic:pic>
              </a:graphicData>
            </a:graphic>
          </wp:inline>
        </w:drawing>
      </w:r>
    </w:p>
    <w:p w14:paraId="6BAFD6A7">
      <w:pPr>
        <w:jc w:val="center"/>
        <w:rPr>
          <w:color w:val="000000" w:themeColor="text1"/>
          <w14:textFill>
            <w14:solidFill>
              <w14:schemeClr w14:val="tx1"/>
            </w14:solidFill>
          </w14:textFill>
        </w:rPr>
      </w:pPr>
      <w:r>
        <w:rPr>
          <w:i/>
          <w:color w:val="000000" w:themeColor="text1"/>
          <w:sz w:val="18"/>
          <w14:textFill>
            <w14:solidFill>
              <w14:schemeClr w14:val="tx1"/>
            </w14:solidFill>
          </w14:textFill>
        </w:rPr>
        <w:t>Figure 12.2: Full terminal execution log of Task 12 Day-4 Design Challenge benchmark.</w:t>
      </w:r>
    </w:p>
    <w:p w14:paraId="097BF951">
      <w:pPr>
        <w:rPr>
          <w:color w:val="000000" w:themeColor="text1"/>
          <w14:textFill>
            <w14:solidFill>
              <w14:schemeClr w14:val="tx1"/>
            </w14:solidFill>
          </w14:textFill>
        </w:rPr>
      </w:pPr>
      <w:r>
        <w:rPr>
          <w:color w:val="000000" w:themeColor="text1"/>
          <w14:textFill>
            <w14:solidFill>
              <w14:schemeClr w14:val="tx1"/>
            </w14:solidFill>
          </w14:textFill>
        </w:rPr>
        <w:t>Architectural Redesign Decision: REDESIGN to a Double-Buffered Hybrid System (In-Memory Chained Hash Table with Shadow Buffer).</w:t>
      </w:r>
      <w:r>
        <w:rPr>
          <w:color w:val="000000" w:themeColor="text1"/>
          <w14:textFill>
            <w14:solidFill>
              <w14:schemeClr w14:val="tx1"/>
            </w14:solidFill>
          </w14:textFill>
        </w:rPr>
        <w:br w:type="textWrapping"/>
      </w:r>
      <w:r>
        <w:rPr>
          <w:color w:val="000000" w:themeColor="text1"/>
          <w14:textFill>
            <w14:solidFill>
              <w14:schemeClr w14:val="tx1"/>
            </w14:solidFill>
          </w14:textFill>
        </w:rPr>
        <w:t>1. Primary Online Engine: An in-memory Chained Hash Table (load=0.70) serves real-time lookup requests in O(1) time (1.28 comps/query, 635,630 QPS).</w:t>
      </w:r>
      <w:r>
        <w:rPr>
          <w:color w:val="000000" w:themeColor="text1"/>
          <w14:textFill>
            <w14:solidFill>
              <w14:schemeClr w14:val="tx1"/>
            </w14:solidFill>
          </w14:textFill>
        </w:rPr>
        <w:br w:type="textWrapping"/>
      </w:r>
      <w:r>
        <w:rPr>
          <w:color w:val="000000" w:themeColor="text1"/>
          <w14:textFill>
            <w14:solidFill>
              <w14:schemeClr w14:val="tx1"/>
            </w14:solidFill>
          </w14:textFill>
        </w:rPr>
        <w:t>2. Double-Buffering for Daily Batch Ingestion: Daily updates write to a lightweight staging delta log. During off-peak hours (2:00 AM), a shadow hash table is populated in 2.3 seconds; an atomic pointer swap instantly activates it with zero query downtime.</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lowerLetter"/>
      <w:lvlText w:val="(%1)"/>
      <w:lvlJc w:val="left"/>
      <w:pPr>
        <w:ind w:left="630" w:hanging="331"/>
        <w:jc w:val="left"/>
      </w:pPr>
      <w:rPr>
        <w:rFonts w:hint="default" w:ascii="Arial" w:hAnsi="Arial" w:eastAsia="Arial" w:cs="Arial"/>
        <w:b/>
        <w:bCs/>
        <w:i w:val="0"/>
        <w:iCs w:val="0"/>
        <w:spacing w:val="0"/>
        <w:w w:val="100"/>
        <w:sz w:val="22"/>
        <w:szCs w:val="22"/>
        <w:lang w:val="en-US" w:eastAsia="en-US" w:bidi="ar-SA"/>
      </w:rPr>
    </w:lvl>
    <w:lvl w:ilvl="1" w:tentative="0">
      <w:start w:val="0"/>
      <w:numFmt w:val="bullet"/>
      <w:lvlText w:val="•"/>
      <w:lvlJc w:val="left"/>
      <w:pPr>
        <w:ind w:left="1581" w:hanging="331"/>
      </w:pPr>
      <w:rPr>
        <w:rFonts w:hint="default"/>
        <w:lang w:val="en-US" w:eastAsia="en-US" w:bidi="ar-SA"/>
      </w:rPr>
    </w:lvl>
    <w:lvl w:ilvl="2" w:tentative="0">
      <w:start w:val="0"/>
      <w:numFmt w:val="bullet"/>
      <w:lvlText w:val="•"/>
      <w:lvlJc w:val="left"/>
      <w:pPr>
        <w:ind w:left="2523" w:hanging="331"/>
      </w:pPr>
      <w:rPr>
        <w:rFonts w:hint="default"/>
        <w:lang w:val="en-US" w:eastAsia="en-US" w:bidi="ar-SA"/>
      </w:rPr>
    </w:lvl>
    <w:lvl w:ilvl="3" w:tentative="0">
      <w:start w:val="0"/>
      <w:numFmt w:val="bullet"/>
      <w:lvlText w:val="•"/>
      <w:lvlJc w:val="left"/>
      <w:pPr>
        <w:ind w:left="3465" w:hanging="331"/>
      </w:pPr>
      <w:rPr>
        <w:rFonts w:hint="default"/>
        <w:lang w:val="en-US" w:eastAsia="en-US" w:bidi="ar-SA"/>
      </w:rPr>
    </w:lvl>
    <w:lvl w:ilvl="4" w:tentative="0">
      <w:start w:val="0"/>
      <w:numFmt w:val="bullet"/>
      <w:lvlText w:val="•"/>
      <w:lvlJc w:val="left"/>
      <w:pPr>
        <w:ind w:left="4407" w:hanging="331"/>
      </w:pPr>
      <w:rPr>
        <w:rFonts w:hint="default"/>
        <w:lang w:val="en-US" w:eastAsia="en-US" w:bidi="ar-SA"/>
      </w:rPr>
    </w:lvl>
    <w:lvl w:ilvl="5" w:tentative="0">
      <w:start w:val="0"/>
      <w:numFmt w:val="bullet"/>
      <w:lvlText w:val="•"/>
      <w:lvlJc w:val="left"/>
      <w:pPr>
        <w:ind w:left="5349" w:hanging="331"/>
      </w:pPr>
      <w:rPr>
        <w:rFonts w:hint="default"/>
        <w:lang w:val="en-US" w:eastAsia="en-US" w:bidi="ar-SA"/>
      </w:rPr>
    </w:lvl>
    <w:lvl w:ilvl="6" w:tentative="0">
      <w:start w:val="0"/>
      <w:numFmt w:val="bullet"/>
      <w:lvlText w:val="•"/>
      <w:lvlJc w:val="left"/>
      <w:pPr>
        <w:ind w:left="6290" w:hanging="331"/>
      </w:pPr>
      <w:rPr>
        <w:rFonts w:hint="default"/>
        <w:lang w:val="en-US" w:eastAsia="en-US" w:bidi="ar-SA"/>
      </w:rPr>
    </w:lvl>
    <w:lvl w:ilvl="7" w:tentative="0">
      <w:start w:val="0"/>
      <w:numFmt w:val="bullet"/>
      <w:lvlText w:val="•"/>
      <w:lvlJc w:val="left"/>
      <w:pPr>
        <w:ind w:left="7232" w:hanging="331"/>
      </w:pPr>
      <w:rPr>
        <w:rFonts w:hint="default"/>
        <w:lang w:val="en-US" w:eastAsia="en-US" w:bidi="ar-SA"/>
      </w:rPr>
    </w:lvl>
    <w:lvl w:ilvl="8" w:tentative="0">
      <w:start w:val="0"/>
      <w:numFmt w:val="bullet"/>
      <w:lvlText w:val="•"/>
      <w:lvlJc w:val="left"/>
      <w:pPr>
        <w:ind w:left="8174" w:hanging="331"/>
      </w:pPr>
      <w:rPr>
        <w:rFonts w:hint="default"/>
        <w:lang w:val="en-US" w:eastAsia="en-US" w:bidi="ar-S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295D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spacing w:before="60"/>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2037</Words>
  <Characters>10954</Characters>
  <Lines>0</Lines>
  <Paragraphs>0</Paragraphs>
  <TotalTime>2</TotalTime>
  <ScaleCrop>false</ScaleCrop>
  <LinksUpToDate>false</LinksUpToDate>
  <CharactersWithSpaces>12907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somu8</cp:lastModifiedBy>
  <dcterms:modified xsi:type="dcterms:W3CDTF">2026-10-20T09:11:44Z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eyJoZGlkIjoiZjg4NmI3ZTI0NjAwNWI2NmZjMmM0ZDAwMDk0ZmVjYmYiLCJ1c2VySWQiOiI1Njc1NDcxODU5NzkifQ==</vt:lpwstr>
  </property>
  <property fmtid="{D5CDD505-2E9C-101B-9397-08002B2CF9AE}" pid="3" name="KSOProductBuildVer">
    <vt:lpwstr>1033-12.1.0.29162</vt:lpwstr>
  </property>
  <property fmtid="{D5CDD505-2E9C-101B-9397-08002B2CF9AE}" pid="4" name="ICV">
    <vt:lpwstr>0A0F45294452427E95494445641B3A81_13</vt:lpwstr>
  </property>
</Properties>
</file>